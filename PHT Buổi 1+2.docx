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25CF1">
      <w:pPr>
        <w:pStyle w:val="8"/>
      </w:pPr>
      <w:r>
        <w:t>PHIẾU</w:t>
      </w:r>
      <w:r>
        <w:rPr>
          <w:spacing w:val="2"/>
        </w:rPr>
        <w:t xml:space="preserve"> </w:t>
      </w:r>
      <w:r>
        <w:t>HỌC TẬP</w:t>
      </w:r>
      <w:r>
        <w:rPr>
          <w:spacing w:val="-4"/>
        </w:rPr>
        <w:t xml:space="preserve"> </w:t>
      </w:r>
      <w:r>
        <w:t>CHỦ</w:t>
      </w:r>
      <w:r>
        <w:rPr>
          <w:spacing w:val="-4"/>
        </w:rPr>
        <w:t xml:space="preserve"> </w:t>
      </w:r>
      <w:r>
        <w:t>ĐỘNG</w:t>
      </w:r>
      <w:r>
        <w:rPr>
          <w:spacing w:val="-5"/>
        </w:rPr>
        <w:t xml:space="preserve"> </w:t>
      </w:r>
      <w:r>
        <w:t>(PHT)</w:t>
      </w:r>
      <w:r>
        <w:rPr>
          <w:spacing w:val="2"/>
        </w:rPr>
        <w:t xml:space="preserve"> </w:t>
      </w:r>
      <w:r>
        <w:t>-</w:t>
      </w:r>
      <w:r>
        <w:rPr>
          <w:spacing w:val="-5"/>
        </w:rPr>
        <w:t xml:space="preserve"> </w:t>
      </w:r>
      <w:r>
        <w:t>C#</w:t>
      </w:r>
      <w:r>
        <w:rPr>
          <w:spacing w:val="-3"/>
        </w:rPr>
        <w:t xml:space="preserve"> </w:t>
      </w:r>
      <w:r>
        <w:t xml:space="preserve">CĂN </w:t>
      </w:r>
      <w:r>
        <w:rPr>
          <w:spacing w:val="-5"/>
        </w:rPr>
        <w:t>BẢN</w:t>
      </w:r>
    </w:p>
    <w:p w14:paraId="1FB948B6">
      <w:pPr>
        <w:pStyle w:val="7"/>
        <w:spacing w:before="189"/>
      </w:pPr>
      <w:r>
        <w:rPr>
          <w:b/>
        </w:rPr>
        <w:t>Môn</w:t>
      </w:r>
      <w:r>
        <w:rPr>
          <w:b/>
          <w:spacing w:val="-4"/>
        </w:rPr>
        <w:t xml:space="preserve"> </w:t>
      </w:r>
      <w:r>
        <w:rPr>
          <w:b/>
        </w:rPr>
        <w:t>học:</w:t>
      </w:r>
      <w:r>
        <w:rPr>
          <w:b/>
          <w:spacing w:val="-1"/>
        </w:rPr>
        <w:t xml:space="preserve"> </w:t>
      </w:r>
      <w:r>
        <w:t>FIT4016:</w:t>
      </w:r>
      <w:r>
        <w:rPr>
          <w:spacing w:val="-2"/>
        </w:rPr>
        <w:t xml:space="preserve"> </w:t>
      </w:r>
      <w:r>
        <w:t>Thiết</w:t>
      </w:r>
      <w:r>
        <w:rPr>
          <w:spacing w:val="-2"/>
        </w:rPr>
        <w:t xml:space="preserve"> </w:t>
      </w:r>
      <w:r>
        <w:t>kế,</w:t>
      </w:r>
      <w:r>
        <w:rPr>
          <w:spacing w:val="-1"/>
        </w:rPr>
        <w:t xml:space="preserve"> </w:t>
      </w:r>
      <w:r>
        <w:t>Lập</w:t>
      </w:r>
      <w:r>
        <w:rPr>
          <w:spacing w:val="-5"/>
        </w:rPr>
        <w:t xml:space="preserve"> </w:t>
      </w:r>
      <w:r>
        <w:t>trình</w:t>
      </w:r>
      <w:r>
        <w:rPr>
          <w:spacing w:val="-4"/>
        </w:rPr>
        <w:t xml:space="preserve"> </w:t>
      </w:r>
      <w:r>
        <w:t>Back-</w:t>
      </w:r>
      <w:r>
        <w:rPr>
          <w:spacing w:val="-5"/>
        </w:rPr>
        <w:t>End</w:t>
      </w:r>
    </w:p>
    <w:p w14:paraId="0EDEB824">
      <w:pPr>
        <w:pStyle w:val="7"/>
        <w:spacing w:before="77"/>
      </w:pPr>
    </w:p>
    <w:p w14:paraId="1820CA04">
      <w:pPr>
        <w:spacing w:before="0"/>
        <w:ind w:left="0" w:right="0" w:firstLine="0"/>
        <w:jc w:val="left"/>
        <w:rPr>
          <w:sz w:val="22"/>
        </w:rPr>
      </w:pPr>
      <w:r>
        <w:rPr>
          <w:b/>
          <w:sz w:val="22"/>
        </w:rPr>
        <w:t>Học</w:t>
      </w:r>
      <w:r>
        <w:rPr>
          <w:b/>
          <w:spacing w:val="-4"/>
          <w:sz w:val="22"/>
        </w:rPr>
        <w:t xml:space="preserve"> </w:t>
      </w:r>
      <w:r>
        <w:rPr>
          <w:b/>
          <w:sz w:val="22"/>
        </w:rPr>
        <w:t>phần:</w:t>
      </w:r>
      <w:r>
        <w:rPr>
          <w:b/>
          <w:spacing w:val="2"/>
          <w:sz w:val="22"/>
        </w:rPr>
        <w:t xml:space="preserve"> </w:t>
      </w:r>
      <w:r>
        <w:rPr>
          <w:sz w:val="22"/>
        </w:rPr>
        <w:t>C#</w:t>
      </w:r>
      <w:r>
        <w:rPr>
          <w:spacing w:val="-3"/>
          <w:sz w:val="22"/>
        </w:rPr>
        <w:t xml:space="preserve"> </w:t>
      </w:r>
      <w:r>
        <w:rPr>
          <w:sz w:val="22"/>
        </w:rPr>
        <w:t>Căn Bản</w:t>
      </w:r>
      <w:r>
        <w:rPr>
          <w:spacing w:val="-3"/>
          <w:sz w:val="22"/>
        </w:rPr>
        <w:t xml:space="preserve"> </w:t>
      </w:r>
      <w:r>
        <w:rPr>
          <w:sz w:val="22"/>
        </w:rPr>
        <w:t>(Chương</w:t>
      </w:r>
      <w:r>
        <w:rPr>
          <w:spacing w:val="-1"/>
          <w:sz w:val="22"/>
        </w:rPr>
        <w:t xml:space="preserve"> </w:t>
      </w:r>
      <w:r>
        <w:rPr>
          <w:spacing w:val="-5"/>
          <w:sz w:val="22"/>
        </w:rPr>
        <w:t>1)</w:t>
      </w:r>
    </w:p>
    <w:p w14:paraId="695AFA83">
      <w:pPr>
        <w:pStyle w:val="7"/>
        <w:rPr>
          <w:sz w:val="20"/>
        </w:rPr>
      </w:pPr>
    </w:p>
    <w:p w14:paraId="6071A764">
      <w:pPr>
        <w:pStyle w:val="7"/>
        <w:spacing w:before="14"/>
        <w:rPr>
          <w:sz w:val="20"/>
        </w:rPr>
      </w:pPr>
      <w:r>
        <w:rPr>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170180</wp:posOffset>
                </wp:positionV>
                <wp:extent cx="5943600" cy="2032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 name="Graphic 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noAutofit/>
                        </wps:bodyPr>
                      </wps:wsp>
                      <wps:wsp>
                        <wps:cNvPr id="3" name="Graphic 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4pt;height:1.6pt;width:468pt;mso-position-horizontal-relative:page;mso-wrap-distance-bottom:0pt;mso-wrap-distance-top:0pt;z-index:-251657216;mso-width-relative:page;mso-height-relative:page;" coordsize="5943600,20320" o:gfxdata="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">
                <o:lock v:ext="edit" aspectratio="f"/>
                <v:shape id="Graphic 2" o:spid="_x0000_s1026" o:spt="100" style="position:absolute;left:0;top:0;height:20320;width:5943600;" fillcolor="#A0A0A0" filled="t" stroked="f" coordsize="5943600,20320" o:gfxdata="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ZfHL4A&#10;AADaAAAADwAAAAAAAAABACAAAAAiAAAAZHJzL2Rvd25yZXYueG1sUEsBAhQAFAAAAAgAh07iQDMv&#10;BZ47AAAAOQAAABAAAAAAAAAAAQAgAAAADQEAAGRycy9zaGFwZXhtbC54bWxQSwUGAAAAAAYABgBb&#10;AQAAtwMAAAAA&#10;" path="m5943600,0l5940552,0,0,0,0,3048,0,16776,0,19812,5943600,19812,5943600,3060,5943600,12xe">
                  <v:fill on="t" focussize="0,0"/>
                  <v:stroke on="f"/>
                  <v:imagedata o:title=""/>
                  <o:lock v:ext="edit" aspectratio="f"/>
                  <v:textbox inset="0mm,0mm,0mm,0mm"/>
                </v:shape>
                <v:shape id="Graphic 3" o:spid="_x0000_s1026" o:spt="100" style="position:absolute;left:0;top:3047;height:17145;width:5943600;" fillcolor="#E2E2E2" filled="t" stroked="f" coordsize="5943600,17145" o:gfxdata="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b8MmW2AAAA2gAAAA8A&#10;AAAAAAAAAQAgAAAAIgAAAGRycy9kb3ducmV2LnhtbFBLAQIUABQAAAAIAIdO4kAzLwWeOwAAADkA&#10;AAAQAAAAAAAAAAEAIAAAAAUBAABkcnMvc2hhcGV4bWwueG1sUEsFBgAAAAAGAAYAWwEAAK8DAAAA&#10;AA==&#10;" path="m5943600,0l5940552,0,5940552,13716,0,13716,0,16764,5940552,16764,5943600,16764,5943600,13716,5943600,0xe">
                  <v:fill on="t" focussize="0,0"/>
                  <v:stroke on="f"/>
                  <v:imagedata o:title=""/>
                  <o:lock v:ext="edit" aspectratio="f"/>
                  <v:textbox inset="0mm,0mm,0mm,0mm"/>
                </v:shape>
                <w10:wrap type="topAndBottom"/>
              </v:group>
            </w:pict>
          </mc:Fallback>
        </mc:AlternateContent>
      </w:r>
    </w:p>
    <w:p w14:paraId="0BFDD3F6">
      <w:pPr>
        <w:pStyle w:val="7"/>
        <w:spacing w:before="80"/>
        <w:rPr>
          <w:sz w:val="32"/>
        </w:rPr>
      </w:pPr>
    </w:p>
    <w:p w14:paraId="706EF5A3">
      <w:pPr>
        <w:pStyle w:val="2"/>
      </w:pPr>
      <w:r>
        <w:t>PHIẾU</w:t>
      </w:r>
      <w:r>
        <w:rPr>
          <w:spacing w:val="-4"/>
        </w:rPr>
        <w:t xml:space="preserve"> </w:t>
      </w:r>
      <w:r>
        <w:t>HỌC</w:t>
      </w:r>
      <w:r>
        <w:rPr>
          <w:spacing w:val="-6"/>
        </w:rPr>
        <w:t xml:space="preserve"> </w:t>
      </w:r>
      <w:r>
        <w:t>TẬP</w:t>
      </w:r>
      <w:r>
        <w:rPr>
          <w:spacing w:val="-4"/>
        </w:rPr>
        <w:t xml:space="preserve"> </w:t>
      </w:r>
      <w:r>
        <w:t>C#</w:t>
      </w:r>
      <w:r>
        <w:rPr>
          <w:spacing w:val="-8"/>
        </w:rPr>
        <w:t xml:space="preserve"> </w:t>
      </w:r>
      <w:r>
        <w:t>[01]</w:t>
      </w:r>
      <w:r>
        <w:rPr>
          <w:spacing w:val="-2"/>
        </w:rPr>
        <w:t xml:space="preserve"> </w:t>
      </w:r>
      <w:r>
        <w:t>-</w:t>
      </w:r>
      <w:r>
        <w:rPr>
          <w:spacing w:val="-6"/>
        </w:rPr>
        <w:t xml:space="preserve"> </w:t>
      </w:r>
      <w:r>
        <w:t>C#</w:t>
      </w:r>
      <w:r>
        <w:rPr>
          <w:spacing w:val="-6"/>
        </w:rPr>
        <w:t xml:space="preserve"> </w:t>
      </w:r>
      <w:r>
        <w:t>LÀ</w:t>
      </w:r>
      <w:r>
        <w:rPr>
          <w:spacing w:val="-6"/>
        </w:rPr>
        <w:t xml:space="preserve"> </w:t>
      </w:r>
      <w:r>
        <w:t>GÌ?</w:t>
      </w:r>
      <w:r>
        <w:rPr>
          <w:spacing w:val="-6"/>
        </w:rPr>
        <w:t xml:space="preserve"> </w:t>
      </w:r>
      <w:r>
        <w:t>CÁC</w:t>
      </w:r>
      <w:r>
        <w:rPr>
          <w:spacing w:val="-3"/>
        </w:rPr>
        <w:t xml:space="preserve"> </w:t>
      </w:r>
      <w:r>
        <w:t>KHÁI</w:t>
      </w:r>
      <w:r>
        <w:rPr>
          <w:spacing w:val="-4"/>
        </w:rPr>
        <w:t xml:space="preserve"> </w:t>
      </w:r>
      <w:r>
        <w:t>NIỆM</w:t>
      </w:r>
      <w:r>
        <w:rPr>
          <w:spacing w:val="-4"/>
        </w:rPr>
        <w:t xml:space="preserve"> </w:t>
      </w:r>
      <w:r>
        <w:t>CỐT</w:t>
      </w:r>
      <w:r>
        <w:rPr>
          <w:spacing w:val="-6"/>
        </w:rPr>
        <w:t xml:space="preserve"> </w:t>
      </w:r>
      <w:r>
        <w:rPr>
          <w:spacing w:val="-5"/>
        </w:rPr>
        <w:t>LÕI</w:t>
      </w:r>
    </w:p>
    <w:p w14:paraId="777590EF">
      <w:pPr>
        <w:tabs>
          <w:tab w:val="left" w:pos="5452"/>
        </w:tabs>
        <w:spacing w:before="175"/>
        <w:ind w:left="0" w:right="0" w:firstLine="0"/>
        <w:jc w:val="left"/>
        <w:rPr>
          <w:rFonts w:hint="default" w:ascii="Times New Roman" w:hAnsi="Times New Roman"/>
          <w:sz w:val="22"/>
          <w:lang w:val="vi-VN"/>
        </w:rPr>
      </w:pPr>
      <w:r>
        <w:rPr>
          <w:b/>
          <w:sz w:val="22"/>
        </w:rPr>
        <w:t xml:space="preserve">Họ và tên: </w:t>
      </w:r>
      <w:r>
        <w:rPr>
          <w:rFonts w:hint="default" w:ascii="Times New Roman" w:hAnsi="Times New Roman"/>
          <w:sz w:val="22"/>
          <w:u w:val="single"/>
          <w:lang w:val="vi-VN"/>
        </w:rPr>
        <w:t>Trần Duy Tuấn</w:t>
      </w:r>
    </w:p>
    <w:p w14:paraId="34D13333">
      <w:pPr>
        <w:pStyle w:val="7"/>
        <w:spacing w:before="77"/>
        <w:rPr>
          <w:rFonts w:ascii="Times New Roman"/>
        </w:rPr>
      </w:pPr>
    </w:p>
    <w:p w14:paraId="040E1DA3">
      <w:pPr>
        <w:tabs>
          <w:tab w:val="left" w:pos="4887"/>
        </w:tabs>
        <w:spacing w:before="0"/>
        <w:ind w:left="0" w:right="0" w:firstLine="0"/>
        <w:jc w:val="left"/>
        <w:rPr>
          <w:rFonts w:hint="default" w:ascii="Times New Roman" w:hAnsi="Times New Roman"/>
          <w:sz w:val="22"/>
          <w:lang w:val="vi-VN"/>
        </w:rPr>
      </w:pPr>
      <w:r>
        <w:rPr>
          <w:b/>
          <w:sz w:val="22"/>
        </w:rPr>
        <w:t xml:space="preserve">Lớp: </w:t>
      </w:r>
      <w:r>
        <w:rPr>
          <w:rFonts w:hint="default" w:ascii="Times New Roman" w:hAnsi="Times New Roman"/>
          <w:sz w:val="22"/>
          <w:u w:val="single"/>
          <w:lang w:val="vi-VN"/>
        </w:rPr>
        <w:t>CNTT 18-01</w:t>
      </w:r>
    </w:p>
    <w:p w14:paraId="46146955">
      <w:pPr>
        <w:pStyle w:val="7"/>
        <w:spacing w:before="75"/>
        <w:rPr>
          <w:rFonts w:ascii="Times New Roman"/>
        </w:rPr>
      </w:pPr>
    </w:p>
    <w:p w14:paraId="4548C58C">
      <w:pPr>
        <w:tabs>
          <w:tab w:val="left" w:pos="6541"/>
        </w:tabs>
        <w:spacing w:before="0"/>
        <w:ind w:left="0" w:right="0" w:firstLine="0"/>
        <w:jc w:val="left"/>
        <w:rPr>
          <w:rFonts w:ascii="Times New Roman" w:hAnsi="Times New Roman"/>
          <w:sz w:val="22"/>
        </w:rPr>
      </w:pPr>
      <w:r>
        <w:rPr>
          <w:b/>
          <w:sz w:val="22"/>
        </w:rPr>
        <w:t>Video đã xem (L</w:t>
      </w:r>
      <w:bookmarkStart w:id="0" w:name="_GoBack"/>
      <w:bookmarkEnd w:id="0"/>
      <w:r>
        <w:rPr>
          <w:b/>
          <w:sz w:val="22"/>
        </w:rPr>
        <w:t xml:space="preserve">ink): </w:t>
      </w:r>
      <w:r>
        <w:rPr>
          <w:rFonts w:ascii="Times New Roman" w:hAnsi="Times New Roman"/>
          <w:sz w:val="22"/>
          <w:u w:val="single"/>
        </w:rPr>
        <w:tab/>
      </w:r>
    </w:p>
    <w:p w14:paraId="2F74676D">
      <w:pPr>
        <w:pStyle w:val="7"/>
        <w:rPr>
          <w:rFonts w:ascii="Times New Roman"/>
          <w:sz w:val="20"/>
        </w:rPr>
      </w:pPr>
    </w:p>
    <w:p w14:paraId="4237138C">
      <w:pPr>
        <w:pStyle w:val="7"/>
        <w:spacing w:before="17"/>
        <w:rPr>
          <w:rFonts w:ascii="Times New Roman"/>
          <w:sz w:val="20"/>
        </w:rPr>
      </w:pPr>
      <w:r>
        <w:rPr>
          <w:rFonts w:ascii="Times New Roman"/>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171450</wp:posOffset>
                </wp:positionV>
                <wp:extent cx="5943600" cy="2032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5" name="Graphic 5"/>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noAutofit/>
                        </wps:bodyPr>
                      </wps:wsp>
                      <wps:wsp>
                        <wps:cNvPr id="6" name="Graphic 6"/>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5pt;height:1.6pt;width:468pt;mso-position-horizontal-relative:page;mso-wrap-distance-bottom:0pt;mso-wrap-distance-top:0pt;z-index:-251657216;mso-width-relative:page;mso-height-relative:page;" coordsize="5943600,20320" o:gfxdata="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AEysGa2QAAAAoBAAAPAAAA&#10;AAAAAAEAIAAAACIAAABkcnMvZG93bnJldi54bWxQSwECFAAUAAAACACHTuJA8tPwcPgCAABwCgAA&#10;DgAAAAAAAAABACAAAAAoAQAAZHJzL2Uyb0RvYy54bWxQSwUGAAAAAAYABgBZAQAAkgYAAAAA&#10;">
                <o:lock v:ext="edit" aspectratio="f"/>
                <v:shape id="Graphic 5" o:spid="_x0000_s1026" o:spt="100" style="position:absolute;left:0;top:0;height:20320;width:5943600;" fillcolor="#A0A0A0" filled="t" stroked="f" coordsize="5943600,20320" o:gfxdata="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c/HaL4A&#10;AADaAAAADwAAAAAAAAABACAAAAAiAAAAZHJzL2Rvd25yZXYueG1sUEsBAhQAFAAAAAgAh07iQDMv&#10;BZ47AAAAOQAAABAAAAAAAAAAAQAgAAAADQEAAGRycy9zaGFwZXhtbC54bWxQSwUGAAAAAAYABgBb&#10;AQAAtwMAAAAA&#10;" path="m5943600,0l5940552,0,0,0,0,3048,0,16776,0,19812,5943600,19812,5943600,3060,5943600,12xe">
                  <v:fill on="t" focussize="0,0"/>
                  <v:stroke on="f"/>
                  <v:imagedata o:title=""/>
                  <o:lock v:ext="edit" aspectratio="f"/>
                  <v:textbox inset="0mm,0mm,0mm,0mm"/>
                </v:shape>
                <v:shape id="Graphic 6" o:spid="_x0000_s1026" o:spt="100" style="position:absolute;left:0;top:3047;height:17145;width:5943600;" fillcolor="#E2E2E2" filled="t" stroked="f" coordsize="5943600,17145" o:gfxdata="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aLkf22AAAA2gAAAA8A&#10;AAAAAAAAAQAgAAAAIgAAAGRycy9kb3ducmV2LnhtbFBLAQIUABQAAAAIAIdO4kAzLwWeOwAAADkA&#10;AAAQAAAAAAAAAAEAIAAAAAUBAABkcnMvc2hhcGV4bWwueG1sUEsFBgAAAAAGAAYAWwEAAK8DAAAA&#10;AA==&#10;" path="m5943600,0l5940552,0,5940552,13716,0,13716,0,16764,5940552,16764,5943600,16764,5943600,13716,5943600,0xe">
                  <v:fill on="t" focussize="0,0"/>
                  <v:stroke on="f"/>
                  <v:imagedata o:title=""/>
                  <o:lock v:ext="edit" aspectratio="f"/>
                  <v:textbox inset="0mm,0mm,0mm,0mm"/>
                </v:shape>
                <w10:wrap type="topAndBottom"/>
              </v:group>
            </w:pict>
          </mc:Fallback>
        </mc:AlternateContent>
      </w:r>
    </w:p>
    <w:p w14:paraId="6726BF2A">
      <w:pPr>
        <w:pStyle w:val="7"/>
        <w:spacing w:before="87"/>
        <w:rPr>
          <w:rFonts w:ascii="Times New Roman"/>
          <w:sz w:val="28"/>
        </w:rPr>
      </w:pPr>
    </w:p>
    <w:p w14:paraId="0C7E0328">
      <w:pPr>
        <w:pStyle w:val="3"/>
        <w:numPr>
          <w:ilvl w:val="0"/>
          <w:numId w:val="1"/>
        </w:numPr>
        <w:tabs>
          <w:tab w:val="left" w:pos="314"/>
        </w:tabs>
        <w:spacing w:before="0" w:after="0" w:line="240" w:lineRule="auto"/>
        <w:ind w:left="314" w:right="0" w:hanging="314"/>
        <w:jc w:val="left"/>
      </w:pPr>
      <w:r>
        <w:rPr>
          <w:color w:val="424242"/>
        </w:rPr>
        <w:t>Kiến</w:t>
      </w:r>
      <w:r>
        <w:rPr>
          <w:color w:val="424242"/>
          <w:spacing w:val="-3"/>
        </w:rPr>
        <w:t xml:space="preserve"> </w:t>
      </w:r>
      <w:r>
        <w:rPr>
          <w:color w:val="424242"/>
        </w:rPr>
        <w:t>thức</w:t>
      </w:r>
      <w:r>
        <w:rPr>
          <w:color w:val="424242"/>
          <w:spacing w:val="-2"/>
        </w:rPr>
        <w:t xml:space="preserve"> </w:t>
      </w:r>
      <w:r>
        <w:rPr>
          <w:color w:val="424242"/>
        </w:rPr>
        <w:t>cốt lõi</w:t>
      </w:r>
      <w:r>
        <w:rPr>
          <w:color w:val="424242"/>
          <w:spacing w:val="-6"/>
        </w:rPr>
        <w:t xml:space="preserve"> </w:t>
      </w:r>
      <w:r>
        <w:rPr>
          <w:color w:val="424242"/>
        </w:rPr>
        <w:t>(Tóm</w:t>
      </w:r>
      <w:r>
        <w:rPr>
          <w:color w:val="424242"/>
          <w:spacing w:val="-3"/>
        </w:rPr>
        <w:t xml:space="preserve"> </w:t>
      </w:r>
      <w:r>
        <w:rPr>
          <w:color w:val="424242"/>
        </w:rPr>
        <w:t>tắt</w:t>
      </w:r>
      <w:r>
        <w:rPr>
          <w:color w:val="424242"/>
          <w:spacing w:val="1"/>
        </w:rPr>
        <w:t xml:space="preserve"> </w:t>
      </w:r>
      <w:r>
        <w:rPr>
          <w:color w:val="424242"/>
        </w:rPr>
        <w:t>bằng</w:t>
      </w:r>
      <w:r>
        <w:rPr>
          <w:color w:val="424242"/>
          <w:spacing w:val="-2"/>
        </w:rPr>
        <w:t xml:space="preserve"> </w:t>
      </w:r>
      <w:r>
        <w:rPr>
          <w:color w:val="424242"/>
        </w:rPr>
        <w:t>lời</w:t>
      </w:r>
      <w:r>
        <w:rPr>
          <w:color w:val="424242"/>
          <w:spacing w:val="-2"/>
        </w:rPr>
        <w:t xml:space="preserve"> </w:t>
      </w:r>
      <w:r>
        <w:rPr>
          <w:color w:val="424242"/>
        </w:rPr>
        <w:t>của</w:t>
      </w:r>
      <w:r>
        <w:rPr>
          <w:color w:val="424242"/>
          <w:spacing w:val="-2"/>
        </w:rPr>
        <w:t xml:space="preserve"> </w:t>
      </w:r>
      <w:r>
        <w:rPr>
          <w:color w:val="424242"/>
          <w:spacing w:val="-4"/>
        </w:rPr>
        <w:t>bạn)</w:t>
      </w:r>
    </w:p>
    <w:p w14:paraId="15737E82">
      <w:pPr>
        <w:spacing w:before="128"/>
        <w:ind w:left="0" w:right="0" w:firstLine="0"/>
        <w:jc w:val="left"/>
        <w:rPr>
          <w:i/>
          <w:sz w:val="22"/>
        </w:rPr>
      </w:pPr>
      <w:r>
        <w:rPr>
          <w:i/>
          <w:sz w:val="22"/>
        </w:rPr>
        <w:t>Sau</w:t>
      </w:r>
      <w:r>
        <w:rPr>
          <w:i/>
          <w:spacing w:val="-1"/>
          <w:sz w:val="22"/>
        </w:rPr>
        <w:t xml:space="preserve"> </w:t>
      </w:r>
      <w:r>
        <w:rPr>
          <w:i/>
          <w:sz w:val="22"/>
        </w:rPr>
        <w:t>khi</w:t>
      </w:r>
      <w:r>
        <w:rPr>
          <w:i/>
          <w:spacing w:val="-1"/>
          <w:sz w:val="22"/>
        </w:rPr>
        <w:t xml:space="preserve"> </w:t>
      </w:r>
      <w:r>
        <w:rPr>
          <w:i/>
          <w:sz w:val="22"/>
        </w:rPr>
        <w:t>xem</w:t>
      </w:r>
      <w:r>
        <w:rPr>
          <w:i/>
          <w:spacing w:val="-1"/>
          <w:sz w:val="22"/>
        </w:rPr>
        <w:t xml:space="preserve"> </w:t>
      </w:r>
      <w:r>
        <w:rPr>
          <w:i/>
          <w:sz w:val="22"/>
        </w:rPr>
        <w:t>video,</w:t>
      </w:r>
      <w:r>
        <w:rPr>
          <w:i/>
          <w:spacing w:val="-3"/>
          <w:sz w:val="22"/>
        </w:rPr>
        <w:t xml:space="preserve"> </w:t>
      </w:r>
      <w:r>
        <w:rPr>
          <w:i/>
          <w:sz w:val="22"/>
        </w:rPr>
        <w:t>hãy</w:t>
      </w:r>
      <w:r>
        <w:rPr>
          <w:i/>
          <w:spacing w:val="-1"/>
          <w:sz w:val="22"/>
        </w:rPr>
        <w:t xml:space="preserve"> </w:t>
      </w:r>
      <w:r>
        <w:rPr>
          <w:i/>
          <w:sz w:val="22"/>
        </w:rPr>
        <w:t>trả</w:t>
      </w:r>
      <w:r>
        <w:rPr>
          <w:i/>
          <w:spacing w:val="-1"/>
          <w:sz w:val="22"/>
        </w:rPr>
        <w:t xml:space="preserve"> </w:t>
      </w:r>
      <w:r>
        <w:rPr>
          <w:i/>
          <w:sz w:val="22"/>
        </w:rPr>
        <w:t>lời</w:t>
      </w:r>
      <w:r>
        <w:rPr>
          <w:i/>
          <w:spacing w:val="-3"/>
          <w:sz w:val="22"/>
        </w:rPr>
        <w:t xml:space="preserve"> </w:t>
      </w:r>
      <w:r>
        <w:rPr>
          <w:i/>
          <w:sz w:val="22"/>
        </w:rPr>
        <w:t>các</w:t>
      </w:r>
      <w:r>
        <w:rPr>
          <w:i/>
          <w:spacing w:val="-1"/>
          <w:sz w:val="22"/>
        </w:rPr>
        <w:t xml:space="preserve"> </w:t>
      </w:r>
      <w:r>
        <w:rPr>
          <w:i/>
          <w:sz w:val="22"/>
        </w:rPr>
        <w:t>câu</w:t>
      </w:r>
      <w:r>
        <w:rPr>
          <w:i/>
          <w:spacing w:val="-2"/>
          <w:sz w:val="22"/>
        </w:rPr>
        <w:t xml:space="preserve"> </w:t>
      </w:r>
      <w:r>
        <w:rPr>
          <w:i/>
          <w:sz w:val="22"/>
        </w:rPr>
        <w:t xml:space="preserve">hỏi </w:t>
      </w:r>
      <w:r>
        <w:rPr>
          <w:i/>
          <w:spacing w:val="-4"/>
          <w:sz w:val="22"/>
        </w:rPr>
        <w:t>sau:</w:t>
      </w:r>
    </w:p>
    <w:p w14:paraId="0DBA9400">
      <w:pPr>
        <w:pStyle w:val="7"/>
        <w:spacing w:before="65"/>
        <w:rPr>
          <w:i/>
        </w:rPr>
      </w:pPr>
    </w:p>
    <w:p w14:paraId="61694FC7">
      <w:pPr>
        <w:pStyle w:val="4"/>
        <w:numPr>
          <w:ilvl w:val="1"/>
          <w:numId w:val="1"/>
        </w:numPr>
        <w:tabs>
          <w:tab w:val="left" w:pos="402"/>
        </w:tabs>
        <w:spacing w:before="1" w:after="0" w:line="240" w:lineRule="auto"/>
        <w:ind w:left="402" w:right="0" w:hanging="402"/>
        <w:jc w:val="left"/>
      </w:pPr>
      <w:r>
        <w:rPr>
          <w:color w:val="666666"/>
        </w:rPr>
        <w:t>C#</w:t>
      </w:r>
      <w:r>
        <w:rPr>
          <w:color w:val="666666"/>
          <w:spacing w:val="-5"/>
        </w:rPr>
        <w:t xml:space="preserve"> </w:t>
      </w:r>
      <w:r>
        <w:rPr>
          <w:color w:val="666666"/>
        </w:rPr>
        <w:t>là</w:t>
      </w:r>
      <w:r>
        <w:rPr>
          <w:color w:val="666666"/>
          <w:spacing w:val="-3"/>
        </w:rPr>
        <w:t xml:space="preserve"> </w:t>
      </w:r>
      <w:r>
        <w:rPr>
          <w:color w:val="666666"/>
          <w:spacing w:val="-5"/>
        </w:rPr>
        <w:t>gì?</w:t>
      </w:r>
    </w:p>
    <w:p w14:paraId="2B18A605">
      <w:pPr>
        <w:pStyle w:val="10"/>
        <w:numPr>
          <w:ilvl w:val="2"/>
          <w:numId w:val="1"/>
        </w:numPr>
        <w:tabs>
          <w:tab w:val="left" w:pos="719"/>
        </w:tabs>
        <w:spacing w:before="119" w:after="0" w:line="240" w:lineRule="auto"/>
        <w:ind w:left="719" w:right="0" w:hanging="359"/>
        <w:jc w:val="left"/>
        <w:rPr>
          <w:sz w:val="22"/>
        </w:rPr>
      </w:pPr>
      <w:r>
        <w:rPr>
          <w:sz w:val="22"/>
        </w:rPr>
        <w:t>C#</w:t>
      </w:r>
      <w:r>
        <w:rPr>
          <w:spacing w:val="-1"/>
          <w:sz w:val="22"/>
        </w:rPr>
        <w:t xml:space="preserve"> </w:t>
      </w:r>
      <w:r>
        <w:rPr>
          <w:sz w:val="22"/>
        </w:rPr>
        <w:t>là</w:t>
      </w:r>
      <w:r>
        <w:rPr>
          <w:spacing w:val="-3"/>
          <w:sz w:val="22"/>
        </w:rPr>
        <w:t xml:space="preserve"> </w:t>
      </w:r>
      <w:r>
        <w:rPr>
          <w:sz w:val="22"/>
        </w:rPr>
        <w:t>viết tắt của:</w:t>
      </w:r>
      <w:r>
        <w:rPr>
          <w:spacing w:val="1"/>
          <w:sz w:val="22"/>
        </w:rPr>
        <w:t xml:space="preserve"> </w:t>
      </w:r>
      <w:r>
        <w:rPr>
          <w:b/>
          <w:sz w:val="22"/>
        </w:rPr>
        <w:t>C</w:t>
      </w:r>
      <w:r>
        <w:rPr>
          <w:b/>
          <w:spacing w:val="-4"/>
          <w:sz w:val="22"/>
        </w:rPr>
        <w:t xml:space="preserve"> </w:t>
      </w:r>
      <w:r>
        <w:rPr>
          <w:b/>
          <w:sz w:val="22"/>
        </w:rPr>
        <w:t xml:space="preserve">Sharp </w:t>
      </w:r>
      <w:r>
        <w:rPr>
          <w:sz w:val="22"/>
        </w:rPr>
        <w:t>(khai</w:t>
      </w:r>
      <w:r>
        <w:rPr>
          <w:spacing w:val="-1"/>
          <w:sz w:val="22"/>
        </w:rPr>
        <w:t xml:space="preserve"> </w:t>
      </w:r>
      <w:r>
        <w:rPr>
          <w:spacing w:val="-4"/>
          <w:sz w:val="22"/>
        </w:rPr>
        <w:t>báo)</w:t>
      </w:r>
    </w:p>
    <w:p w14:paraId="067D2969">
      <w:pPr>
        <w:pStyle w:val="7"/>
        <w:spacing w:before="77"/>
      </w:pPr>
    </w:p>
    <w:p w14:paraId="4401D982">
      <w:pPr>
        <w:pStyle w:val="10"/>
        <w:numPr>
          <w:ilvl w:val="2"/>
          <w:numId w:val="1"/>
        </w:numPr>
        <w:tabs>
          <w:tab w:val="left" w:pos="719"/>
          <w:tab w:val="left" w:pos="7392"/>
        </w:tabs>
        <w:spacing w:before="1" w:after="0" w:line="240" w:lineRule="auto"/>
        <w:ind w:left="719" w:right="0" w:hanging="359"/>
        <w:jc w:val="left"/>
        <w:rPr>
          <w:rFonts w:ascii="Times New Roman" w:hAnsi="Times New Roman"/>
          <w:sz w:val="22"/>
        </w:rPr>
      </w:pPr>
      <w:r>
        <w:rPr>
          <w:sz w:val="22"/>
        </w:rPr>
        <w:t>C# được</w:t>
      </w:r>
      <w:r>
        <w:rPr>
          <w:spacing w:val="-1"/>
          <w:sz w:val="22"/>
        </w:rPr>
        <w:t xml:space="preserve"> </w:t>
      </w:r>
      <w:r>
        <w:rPr>
          <w:sz w:val="22"/>
        </w:rPr>
        <w:t>phát triển bởi:</w:t>
      </w:r>
      <w:r>
        <w:rPr>
          <w:rFonts w:hint="default"/>
          <w:sz w:val="22"/>
          <w:lang w:val="vi-VN"/>
        </w:rPr>
        <w:t xml:space="preserve"> </w:t>
      </w:r>
      <w:r>
        <w:rPr>
          <w:rFonts w:hint="default"/>
          <w:sz w:val="22"/>
        </w:rPr>
        <w:t>Microsoft, dẫn đầu bởi Anders Hejlsberg</w:t>
      </w:r>
    </w:p>
    <w:p w14:paraId="07E031CA">
      <w:pPr>
        <w:pStyle w:val="7"/>
        <w:spacing w:before="74"/>
        <w:rPr>
          <w:rFonts w:ascii="Times New Roman"/>
        </w:rPr>
      </w:pPr>
    </w:p>
    <w:p w14:paraId="4EF9353B">
      <w:pPr>
        <w:pStyle w:val="10"/>
        <w:numPr>
          <w:ilvl w:val="2"/>
          <w:numId w:val="1"/>
        </w:numPr>
        <w:tabs>
          <w:tab w:val="left" w:pos="719"/>
        </w:tabs>
        <w:spacing w:before="0" w:after="0" w:line="240" w:lineRule="auto"/>
        <w:ind w:left="719" w:right="0" w:hanging="359"/>
        <w:jc w:val="left"/>
        <w:rPr>
          <w:b/>
          <w:sz w:val="22"/>
        </w:rPr>
      </w:pPr>
      <w:r>
        <w:rPr>
          <w:sz w:val="22"/>
        </w:rPr>
        <w:t>C#</w:t>
      </w:r>
      <w:r>
        <w:rPr>
          <w:spacing w:val="-1"/>
          <w:sz w:val="22"/>
        </w:rPr>
        <w:t xml:space="preserve"> </w:t>
      </w:r>
      <w:r>
        <w:rPr>
          <w:sz w:val="22"/>
        </w:rPr>
        <w:t>chạy</w:t>
      </w:r>
      <w:r>
        <w:rPr>
          <w:spacing w:val="-4"/>
          <w:sz w:val="22"/>
        </w:rPr>
        <w:t xml:space="preserve"> </w:t>
      </w:r>
      <w:r>
        <w:rPr>
          <w:sz w:val="22"/>
        </w:rPr>
        <w:t>trên</w:t>
      </w:r>
      <w:r>
        <w:rPr>
          <w:spacing w:val="-3"/>
          <w:sz w:val="22"/>
        </w:rPr>
        <w:t xml:space="preserve"> </w:t>
      </w:r>
      <w:r>
        <w:rPr>
          <w:sz w:val="22"/>
        </w:rPr>
        <w:t>nền</w:t>
      </w:r>
      <w:r>
        <w:rPr>
          <w:spacing w:val="-4"/>
          <w:sz w:val="22"/>
        </w:rPr>
        <w:t xml:space="preserve"> </w:t>
      </w:r>
      <w:r>
        <w:rPr>
          <w:sz w:val="22"/>
        </w:rPr>
        <w:t>tảng:</w:t>
      </w:r>
      <w:r>
        <w:rPr>
          <w:spacing w:val="-1"/>
          <w:sz w:val="22"/>
        </w:rPr>
        <w:t xml:space="preserve"> </w:t>
      </w:r>
      <w:r>
        <w:rPr>
          <w:b/>
          <w:sz w:val="22"/>
        </w:rPr>
        <w:t>.NET</w:t>
      </w:r>
      <w:r>
        <w:rPr>
          <w:b/>
          <w:spacing w:val="2"/>
          <w:sz w:val="22"/>
        </w:rPr>
        <w:t xml:space="preserve"> </w:t>
      </w:r>
      <w:r>
        <w:rPr>
          <w:b/>
          <w:sz w:val="22"/>
        </w:rPr>
        <w:t>Framework</w:t>
      </w:r>
      <w:r>
        <w:rPr>
          <w:b/>
          <w:spacing w:val="-4"/>
          <w:sz w:val="22"/>
        </w:rPr>
        <w:t xml:space="preserve"> </w:t>
      </w:r>
      <w:r>
        <w:rPr>
          <w:b/>
          <w:sz w:val="22"/>
        </w:rPr>
        <w:t>/</w:t>
      </w:r>
      <w:r>
        <w:rPr>
          <w:b/>
          <w:spacing w:val="-2"/>
          <w:sz w:val="22"/>
        </w:rPr>
        <w:t xml:space="preserve"> </w:t>
      </w:r>
      <w:r>
        <w:rPr>
          <w:b/>
          <w:sz w:val="22"/>
        </w:rPr>
        <w:t>.NET</w:t>
      </w:r>
      <w:r>
        <w:rPr>
          <w:b/>
          <w:spacing w:val="-1"/>
          <w:sz w:val="22"/>
        </w:rPr>
        <w:t xml:space="preserve"> </w:t>
      </w:r>
      <w:r>
        <w:rPr>
          <w:b/>
          <w:spacing w:val="-4"/>
          <w:sz w:val="22"/>
        </w:rPr>
        <w:t>Core</w:t>
      </w:r>
    </w:p>
    <w:p w14:paraId="0971A4AA">
      <w:pPr>
        <w:pStyle w:val="7"/>
        <w:spacing w:before="77"/>
        <w:rPr>
          <w:b/>
        </w:rPr>
      </w:pPr>
    </w:p>
    <w:p w14:paraId="5EAE012D">
      <w:pPr>
        <w:pStyle w:val="10"/>
        <w:numPr>
          <w:ilvl w:val="2"/>
          <w:numId w:val="1"/>
        </w:numPr>
        <w:tabs>
          <w:tab w:val="left" w:pos="719"/>
        </w:tabs>
        <w:spacing w:before="1" w:after="0" w:line="240" w:lineRule="auto"/>
        <w:ind w:left="719" w:right="0" w:hanging="359"/>
        <w:jc w:val="left"/>
        <w:rPr>
          <w:sz w:val="24"/>
        </w:rPr>
      </w:pPr>
      <w:r>
        <w:rPr>
          <w:sz w:val="22"/>
        </w:rPr>
        <w:t>Vai</w:t>
      </w:r>
      <w:r>
        <w:rPr>
          <w:spacing w:val="-1"/>
          <w:sz w:val="22"/>
        </w:rPr>
        <w:t xml:space="preserve"> </w:t>
      </w:r>
      <w:r>
        <w:rPr>
          <w:sz w:val="22"/>
        </w:rPr>
        <w:t>trò</w:t>
      </w:r>
      <w:r>
        <w:rPr>
          <w:spacing w:val="-5"/>
          <w:sz w:val="22"/>
        </w:rPr>
        <w:t xml:space="preserve"> </w:t>
      </w:r>
      <w:r>
        <w:rPr>
          <w:sz w:val="22"/>
        </w:rPr>
        <w:t>của C#</w:t>
      </w:r>
      <w:r>
        <w:rPr>
          <w:spacing w:val="-2"/>
          <w:sz w:val="22"/>
        </w:rPr>
        <w:t xml:space="preserve"> </w:t>
      </w:r>
      <w:r>
        <w:rPr>
          <w:sz w:val="22"/>
        </w:rPr>
        <w:t>trong</w:t>
      </w:r>
      <w:r>
        <w:rPr>
          <w:spacing w:val="-1"/>
          <w:sz w:val="22"/>
        </w:rPr>
        <w:t xml:space="preserve"> </w:t>
      </w:r>
      <w:r>
        <w:rPr>
          <w:sz w:val="22"/>
        </w:rPr>
        <w:t>lập</w:t>
      </w:r>
      <w:r>
        <w:rPr>
          <w:spacing w:val="-3"/>
          <w:sz w:val="22"/>
        </w:rPr>
        <w:t xml:space="preserve"> </w:t>
      </w:r>
      <w:r>
        <w:rPr>
          <w:sz w:val="22"/>
        </w:rPr>
        <w:t>trình</w:t>
      </w:r>
      <w:r>
        <w:rPr>
          <w:spacing w:val="-1"/>
          <w:sz w:val="22"/>
        </w:rPr>
        <w:t xml:space="preserve"> </w:t>
      </w:r>
      <w:r>
        <w:rPr>
          <w:sz w:val="22"/>
        </w:rPr>
        <w:t>back-end</w:t>
      </w:r>
      <w:r>
        <w:rPr>
          <w:spacing w:val="-3"/>
          <w:sz w:val="22"/>
        </w:rPr>
        <w:t xml:space="preserve"> </w:t>
      </w:r>
      <w:r>
        <w:rPr>
          <w:sz w:val="22"/>
        </w:rPr>
        <w:t>là</w:t>
      </w:r>
      <w:r>
        <w:rPr>
          <w:spacing w:val="-2"/>
          <w:sz w:val="22"/>
        </w:rPr>
        <w:t xml:space="preserve"> </w:t>
      </w:r>
      <w:r>
        <w:rPr>
          <w:spacing w:val="-5"/>
          <w:sz w:val="22"/>
        </w:rPr>
        <w:t>gì?</w:t>
      </w:r>
    </w:p>
    <w:p w14:paraId="0A399DFC">
      <w:pPr>
        <w:pStyle w:val="10"/>
        <w:numPr>
          <w:numId w:val="0"/>
        </w:numPr>
        <w:tabs>
          <w:tab w:val="left" w:pos="719"/>
        </w:tabs>
        <w:spacing w:before="1" w:after="0" w:line="240" w:lineRule="auto"/>
        <w:ind w:left="360" w:leftChars="0" w:right="0" w:rightChars="0"/>
        <w:jc w:val="left"/>
        <w:rPr>
          <w:rFonts w:hint="default"/>
          <w:sz w:val="24"/>
          <w:lang w:val="vi-VN"/>
        </w:rPr>
      </w:pPr>
      <w:r>
        <w:rPr>
          <w:rFonts w:hint="default"/>
          <w:sz w:val="24"/>
          <w:lang w:val="vi-VN"/>
        </w:rPr>
        <w:tab/>
        <w:t xml:space="preserve">+ </w:t>
      </w:r>
      <w:r>
        <w:rPr>
          <w:rFonts w:hint="default"/>
          <w:sz w:val="24"/>
        </w:rPr>
        <w:t>Xây dựng Web API và Dịch vụ Web</w:t>
      </w:r>
      <w:r>
        <w:rPr>
          <w:rFonts w:hint="default"/>
          <w:sz w:val="24"/>
          <w:lang w:val="vi-VN"/>
        </w:rPr>
        <w:t>.</w:t>
      </w:r>
    </w:p>
    <w:p w14:paraId="30885D53">
      <w:pPr>
        <w:pStyle w:val="10"/>
        <w:numPr>
          <w:numId w:val="0"/>
        </w:numPr>
        <w:tabs>
          <w:tab w:val="left" w:pos="719"/>
        </w:tabs>
        <w:spacing w:before="1" w:after="0" w:line="240" w:lineRule="auto"/>
        <w:ind w:left="360" w:leftChars="0" w:right="0" w:rightChars="0"/>
        <w:jc w:val="left"/>
        <w:rPr>
          <w:rFonts w:hint="default"/>
          <w:sz w:val="24"/>
        </w:rPr>
      </w:pPr>
    </w:p>
    <w:p w14:paraId="643A1BB7">
      <w:pPr>
        <w:pStyle w:val="10"/>
        <w:numPr>
          <w:numId w:val="0"/>
        </w:numPr>
        <w:tabs>
          <w:tab w:val="left" w:pos="719"/>
        </w:tabs>
        <w:spacing w:before="1" w:after="0" w:line="240" w:lineRule="auto"/>
        <w:ind w:left="360" w:leftChars="0" w:right="0" w:rightChars="0"/>
        <w:jc w:val="left"/>
        <w:rPr>
          <w:rFonts w:hint="default"/>
          <w:sz w:val="24"/>
        </w:rPr>
      </w:pPr>
      <w:r>
        <w:rPr>
          <w:rFonts w:hint="default"/>
          <w:sz w:val="24"/>
          <w:lang w:val="vi-VN"/>
        </w:rPr>
        <w:tab/>
        <w:t xml:space="preserve">+ </w:t>
      </w:r>
      <w:r>
        <w:rPr>
          <w:rFonts w:hint="default"/>
          <w:sz w:val="24"/>
        </w:rPr>
        <w:t>Phát triển Ứng dụng Web.</w:t>
      </w:r>
    </w:p>
    <w:p w14:paraId="2176F51C">
      <w:pPr>
        <w:pStyle w:val="10"/>
        <w:numPr>
          <w:numId w:val="0"/>
        </w:numPr>
        <w:tabs>
          <w:tab w:val="left" w:pos="719"/>
        </w:tabs>
        <w:spacing w:before="1" w:after="0" w:line="240" w:lineRule="auto"/>
        <w:ind w:left="360" w:leftChars="0" w:right="0" w:rightChars="0"/>
        <w:jc w:val="left"/>
        <w:rPr>
          <w:rFonts w:hint="default"/>
          <w:sz w:val="24"/>
        </w:rPr>
      </w:pPr>
    </w:p>
    <w:p w14:paraId="73F9F005">
      <w:pPr>
        <w:pStyle w:val="10"/>
        <w:numPr>
          <w:numId w:val="0"/>
        </w:numPr>
        <w:tabs>
          <w:tab w:val="left" w:pos="719"/>
        </w:tabs>
        <w:spacing w:before="1" w:after="0" w:line="240" w:lineRule="auto"/>
        <w:ind w:right="0" w:rightChars="0"/>
        <w:jc w:val="left"/>
        <w:rPr>
          <w:rFonts w:hint="default"/>
          <w:sz w:val="24"/>
        </w:rPr>
      </w:pPr>
      <w:r>
        <w:rPr>
          <w:rFonts w:hint="default"/>
          <w:sz w:val="24"/>
          <w:lang w:val="vi-VN"/>
        </w:rPr>
        <w:tab/>
        <w:t xml:space="preserve">+ </w:t>
      </w:r>
      <w:r>
        <w:rPr>
          <w:rFonts w:hint="default"/>
          <w:sz w:val="24"/>
        </w:rPr>
        <w:t>Quản lý Dữ liệu.</w:t>
      </w:r>
    </w:p>
    <w:p w14:paraId="3D8DAC82">
      <w:pPr>
        <w:pStyle w:val="10"/>
        <w:numPr>
          <w:numId w:val="0"/>
        </w:numPr>
        <w:tabs>
          <w:tab w:val="left" w:pos="719"/>
        </w:tabs>
        <w:spacing w:before="1" w:after="0" w:line="240" w:lineRule="auto"/>
        <w:ind w:left="360" w:leftChars="0" w:right="0" w:rightChars="0"/>
        <w:jc w:val="left"/>
        <w:rPr>
          <w:rFonts w:hint="default"/>
          <w:sz w:val="24"/>
        </w:rPr>
      </w:pPr>
    </w:p>
    <w:p w14:paraId="4CAA2AAF">
      <w:pPr>
        <w:pStyle w:val="10"/>
        <w:numPr>
          <w:numId w:val="0"/>
        </w:numPr>
        <w:tabs>
          <w:tab w:val="left" w:pos="719"/>
        </w:tabs>
        <w:spacing w:before="1" w:after="0" w:line="240" w:lineRule="auto"/>
        <w:ind w:left="360" w:leftChars="0" w:right="0" w:rightChars="0"/>
        <w:jc w:val="left"/>
        <w:rPr>
          <w:rFonts w:hint="default"/>
          <w:sz w:val="24"/>
        </w:rPr>
      </w:pPr>
      <w:r>
        <w:rPr>
          <w:rFonts w:hint="default"/>
          <w:sz w:val="24"/>
          <w:lang w:val="vi-VN"/>
        </w:rPr>
        <w:tab/>
        <w:t>+</w:t>
      </w:r>
      <w:r>
        <w:rPr>
          <w:rFonts w:hint="default"/>
          <w:sz w:val="24"/>
        </w:rPr>
        <w:t>Xử lý Hiệu suất.</w:t>
      </w:r>
    </w:p>
    <w:p w14:paraId="0CE415B9">
      <w:pPr>
        <w:pStyle w:val="10"/>
        <w:numPr>
          <w:numId w:val="0"/>
        </w:numPr>
        <w:tabs>
          <w:tab w:val="left" w:pos="719"/>
        </w:tabs>
        <w:spacing w:before="1" w:after="0" w:line="240" w:lineRule="auto"/>
        <w:ind w:left="360" w:leftChars="0" w:right="0" w:rightChars="0"/>
        <w:jc w:val="left"/>
        <w:rPr>
          <w:rFonts w:hint="default"/>
          <w:sz w:val="24"/>
        </w:rPr>
      </w:pPr>
    </w:p>
    <w:p w14:paraId="1558FCD5">
      <w:pPr>
        <w:pStyle w:val="4"/>
        <w:numPr>
          <w:ilvl w:val="1"/>
          <w:numId w:val="1"/>
        </w:numPr>
        <w:tabs>
          <w:tab w:val="left" w:pos="402"/>
        </w:tabs>
        <w:spacing w:before="0" w:after="0" w:line="240" w:lineRule="auto"/>
        <w:ind w:left="402" w:right="0" w:hanging="402"/>
        <w:jc w:val="left"/>
      </w:pPr>
      <w:r>
        <w:rPr>
          <w:color w:val="666666"/>
        </w:rPr>
        <w:t>So</w:t>
      </w:r>
      <w:r>
        <w:rPr>
          <w:color w:val="666666"/>
          <w:spacing w:val="-6"/>
        </w:rPr>
        <w:t xml:space="preserve"> </w:t>
      </w:r>
      <w:r>
        <w:rPr>
          <w:color w:val="666666"/>
        </w:rPr>
        <w:t>sánh</w:t>
      </w:r>
      <w:r>
        <w:rPr>
          <w:color w:val="666666"/>
          <w:spacing w:val="-4"/>
        </w:rPr>
        <w:t xml:space="preserve"> </w:t>
      </w:r>
      <w:r>
        <w:rPr>
          <w:color w:val="666666"/>
        </w:rPr>
        <w:t>C#</w:t>
      </w:r>
      <w:r>
        <w:rPr>
          <w:color w:val="666666"/>
          <w:spacing w:val="-6"/>
        </w:rPr>
        <w:t xml:space="preserve"> </w:t>
      </w:r>
      <w:r>
        <w:rPr>
          <w:color w:val="666666"/>
        </w:rPr>
        <w:t>với</w:t>
      </w:r>
      <w:r>
        <w:rPr>
          <w:color w:val="666666"/>
          <w:spacing w:val="-6"/>
        </w:rPr>
        <w:t xml:space="preserve"> </w:t>
      </w:r>
      <w:r>
        <w:rPr>
          <w:color w:val="666666"/>
        </w:rPr>
        <w:t>các</w:t>
      </w:r>
      <w:r>
        <w:rPr>
          <w:color w:val="666666"/>
          <w:spacing w:val="-5"/>
        </w:rPr>
        <w:t xml:space="preserve"> </w:t>
      </w:r>
      <w:r>
        <w:rPr>
          <w:color w:val="666666"/>
        </w:rPr>
        <w:t>ngôn</w:t>
      </w:r>
      <w:r>
        <w:rPr>
          <w:color w:val="666666"/>
          <w:spacing w:val="-6"/>
        </w:rPr>
        <w:t xml:space="preserve"> </w:t>
      </w:r>
      <w:r>
        <w:rPr>
          <w:color w:val="666666"/>
        </w:rPr>
        <w:t>ngữ</w:t>
      </w:r>
      <w:r>
        <w:rPr>
          <w:color w:val="666666"/>
          <w:spacing w:val="-6"/>
        </w:rPr>
        <w:t xml:space="preserve"> </w:t>
      </w:r>
      <w:r>
        <w:rPr>
          <w:color w:val="666666"/>
          <w:spacing w:val="-4"/>
        </w:rPr>
        <w:t>khác</w:t>
      </w:r>
    </w:p>
    <w:p w14:paraId="238B178A">
      <w:pPr>
        <w:spacing w:before="119"/>
        <w:ind w:left="0" w:right="0" w:firstLine="0"/>
        <w:jc w:val="left"/>
        <w:rPr>
          <w:i/>
          <w:sz w:val="22"/>
        </w:rPr>
      </w:pPr>
      <w:r>
        <w:rPr>
          <w:i/>
          <w:sz w:val="22"/>
        </w:rPr>
        <w:t>Hãy</w:t>
      </w:r>
      <w:r>
        <w:rPr>
          <w:i/>
          <w:spacing w:val="-2"/>
          <w:sz w:val="22"/>
        </w:rPr>
        <w:t xml:space="preserve"> </w:t>
      </w:r>
      <w:r>
        <w:rPr>
          <w:i/>
          <w:sz w:val="22"/>
        </w:rPr>
        <w:t>điền</w:t>
      </w:r>
      <w:r>
        <w:rPr>
          <w:i/>
          <w:spacing w:val="1"/>
          <w:sz w:val="22"/>
        </w:rPr>
        <w:t xml:space="preserve"> </w:t>
      </w:r>
      <w:r>
        <w:rPr>
          <w:i/>
          <w:sz w:val="22"/>
        </w:rPr>
        <w:t>vào</w:t>
      </w:r>
      <w:r>
        <w:rPr>
          <w:i/>
          <w:spacing w:val="-2"/>
          <w:sz w:val="22"/>
        </w:rPr>
        <w:t xml:space="preserve"> </w:t>
      </w:r>
      <w:r>
        <w:rPr>
          <w:i/>
          <w:sz w:val="22"/>
        </w:rPr>
        <w:t>bảng</w:t>
      </w:r>
      <w:r>
        <w:rPr>
          <w:i/>
          <w:spacing w:val="-2"/>
          <w:sz w:val="22"/>
        </w:rPr>
        <w:t xml:space="preserve"> </w:t>
      </w:r>
      <w:r>
        <w:rPr>
          <w:i/>
          <w:sz w:val="22"/>
        </w:rPr>
        <w:t>so</w:t>
      </w:r>
      <w:r>
        <w:rPr>
          <w:i/>
          <w:spacing w:val="-5"/>
          <w:sz w:val="22"/>
        </w:rPr>
        <w:t xml:space="preserve"> </w:t>
      </w:r>
      <w:r>
        <w:rPr>
          <w:i/>
          <w:sz w:val="22"/>
        </w:rPr>
        <w:t xml:space="preserve">sánh </w:t>
      </w:r>
      <w:r>
        <w:rPr>
          <w:i/>
          <w:spacing w:val="-4"/>
          <w:sz w:val="22"/>
        </w:rPr>
        <w:t>sau:</w:t>
      </w:r>
    </w:p>
    <w:p w14:paraId="771C3335">
      <w:pPr>
        <w:pStyle w:val="7"/>
        <w:spacing w:before="100" w:after="1"/>
        <w:rPr>
          <w:i/>
          <w:sz w:val="20"/>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40"/>
        <w:gridCol w:w="2340"/>
        <w:gridCol w:w="2340"/>
        <w:gridCol w:w="2340"/>
      </w:tblGrid>
      <w:tr w14:paraId="3E30CD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88" w:hRule="atLeast"/>
        </w:trPr>
        <w:tc>
          <w:tcPr>
            <w:tcW w:w="2340" w:type="dxa"/>
          </w:tcPr>
          <w:p w14:paraId="4AB1BBA8">
            <w:pPr>
              <w:pStyle w:val="11"/>
              <w:rPr>
                <w:b/>
                <w:sz w:val="22"/>
              </w:rPr>
            </w:pPr>
            <w:r>
              <w:rPr>
                <w:b/>
                <w:sz w:val="22"/>
              </w:rPr>
              <w:t>Ngôn</w:t>
            </w:r>
            <w:r>
              <w:rPr>
                <w:b/>
                <w:spacing w:val="-3"/>
                <w:sz w:val="22"/>
              </w:rPr>
              <w:t xml:space="preserve"> </w:t>
            </w:r>
            <w:r>
              <w:rPr>
                <w:b/>
                <w:spacing w:val="-5"/>
                <w:sz w:val="22"/>
              </w:rPr>
              <w:t>ngữ</w:t>
            </w:r>
          </w:p>
        </w:tc>
        <w:tc>
          <w:tcPr>
            <w:tcW w:w="2340" w:type="dxa"/>
          </w:tcPr>
          <w:p w14:paraId="24235864">
            <w:pPr>
              <w:pStyle w:val="11"/>
              <w:ind w:left="99"/>
              <w:rPr>
                <w:b/>
                <w:sz w:val="22"/>
              </w:rPr>
            </w:pPr>
            <w:r>
              <w:rPr>
                <w:b/>
                <w:sz w:val="22"/>
              </w:rPr>
              <w:t>Nền</w:t>
            </w:r>
            <w:r>
              <w:rPr>
                <w:b/>
                <w:spacing w:val="-2"/>
                <w:sz w:val="22"/>
              </w:rPr>
              <w:t xml:space="preserve"> </w:t>
            </w:r>
            <w:r>
              <w:rPr>
                <w:b/>
                <w:spacing w:val="-4"/>
                <w:sz w:val="22"/>
              </w:rPr>
              <w:t>tảng</w:t>
            </w:r>
          </w:p>
        </w:tc>
        <w:tc>
          <w:tcPr>
            <w:tcW w:w="2340" w:type="dxa"/>
          </w:tcPr>
          <w:p w14:paraId="077001A8">
            <w:pPr>
              <w:pStyle w:val="11"/>
              <w:ind w:left="96"/>
              <w:rPr>
                <w:b/>
                <w:sz w:val="22"/>
              </w:rPr>
            </w:pPr>
            <w:r>
              <w:rPr>
                <w:b/>
                <w:sz w:val="22"/>
              </w:rPr>
              <w:t>Lĩnh</w:t>
            </w:r>
            <w:r>
              <w:rPr>
                <w:b/>
                <w:spacing w:val="-4"/>
                <w:sz w:val="22"/>
              </w:rPr>
              <w:t xml:space="preserve"> </w:t>
            </w:r>
            <w:r>
              <w:rPr>
                <w:b/>
                <w:sz w:val="22"/>
              </w:rPr>
              <w:t xml:space="preserve">vực sử </w:t>
            </w:r>
            <w:r>
              <w:rPr>
                <w:b/>
                <w:spacing w:val="-4"/>
                <w:sz w:val="22"/>
              </w:rPr>
              <w:t>dụng</w:t>
            </w:r>
          </w:p>
        </w:tc>
        <w:tc>
          <w:tcPr>
            <w:tcW w:w="2340" w:type="dxa"/>
          </w:tcPr>
          <w:p w14:paraId="691E6044">
            <w:pPr>
              <w:pStyle w:val="11"/>
              <w:ind w:left="96"/>
              <w:rPr>
                <w:b/>
                <w:sz w:val="22"/>
              </w:rPr>
            </w:pPr>
            <w:r>
              <w:rPr>
                <w:b/>
                <w:sz w:val="22"/>
              </w:rPr>
              <w:t>Ưu</w:t>
            </w:r>
            <w:r>
              <w:rPr>
                <w:b/>
                <w:spacing w:val="-1"/>
                <w:sz w:val="22"/>
              </w:rPr>
              <w:t xml:space="preserve"> </w:t>
            </w:r>
            <w:r>
              <w:rPr>
                <w:b/>
                <w:spacing w:val="-4"/>
                <w:sz w:val="22"/>
              </w:rPr>
              <w:t>điểm</w:t>
            </w:r>
          </w:p>
        </w:tc>
      </w:tr>
      <w:tr w14:paraId="34CA4E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3" w:hRule="atLeast"/>
        </w:trPr>
        <w:tc>
          <w:tcPr>
            <w:tcW w:w="2340" w:type="dxa"/>
          </w:tcPr>
          <w:p w14:paraId="20B3C762">
            <w:pPr>
              <w:pStyle w:val="11"/>
              <w:rPr>
                <w:b/>
                <w:sz w:val="22"/>
              </w:rPr>
            </w:pPr>
            <w:r>
              <w:rPr>
                <w:b/>
                <w:spacing w:val="-5"/>
                <w:sz w:val="22"/>
              </w:rPr>
              <w:t>C#</w:t>
            </w:r>
          </w:p>
        </w:tc>
        <w:tc>
          <w:tcPr>
            <w:tcW w:w="2340" w:type="dxa"/>
          </w:tcPr>
          <w:p w14:paraId="1AC04A80">
            <w:pPr>
              <w:pStyle w:val="11"/>
              <w:ind w:left="99"/>
              <w:rPr>
                <w:sz w:val="22"/>
              </w:rPr>
            </w:pPr>
            <w:r>
              <w:rPr>
                <w:spacing w:val="-4"/>
                <w:sz w:val="22"/>
              </w:rPr>
              <w:t>.NET</w:t>
            </w:r>
          </w:p>
        </w:tc>
        <w:tc>
          <w:tcPr>
            <w:tcW w:w="2340" w:type="dxa"/>
          </w:tcPr>
          <w:p w14:paraId="7596FA23">
            <w:pPr>
              <w:pStyle w:val="11"/>
              <w:rPr>
                <w:rFonts w:hint="default"/>
                <w:sz w:val="22"/>
                <w:lang w:val="vi-VN"/>
              </w:rPr>
            </w:pPr>
            <w:r>
              <w:rPr>
                <w:rFonts w:hint="default"/>
                <w:sz w:val="22"/>
                <w:lang w:val="vi-VN"/>
              </w:rPr>
              <w:t>Lập trình back-end</w:t>
            </w:r>
          </w:p>
        </w:tc>
        <w:tc>
          <w:tcPr>
            <w:tcW w:w="2340" w:type="dxa"/>
          </w:tcPr>
          <w:p w14:paraId="563B604B">
            <w:pPr>
              <w:pStyle w:val="11"/>
              <w:rPr>
                <w:rFonts w:hint="default"/>
                <w:sz w:val="22"/>
                <w:lang w:val="vi-VN"/>
              </w:rPr>
            </w:pPr>
            <w:r>
              <w:rPr>
                <w:rFonts w:hint="default"/>
                <w:sz w:val="22"/>
              </w:rPr>
              <w:t>Hướng đối tượng, hiệu suất cao, an toàn kiểu dữ liệu, được Microsoft hỗ trợ mạnh</w:t>
            </w:r>
            <w:r>
              <w:rPr>
                <w:rFonts w:hint="default"/>
                <w:sz w:val="22"/>
                <w:lang w:val="vi-VN"/>
              </w:rPr>
              <w:t>.</w:t>
            </w:r>
          </w:p>
        </w:tc>
      </w:tr>
    </w:tbl>
    <w:p w14:paraId="43A45FAA">
      <w:pPr>
        <w:pStyle w:val="11"/>
        <w:spacing w:after="0"/>
        <w:rPr>
          <w:sz w:val="22"/>
        </w:rPr>
        <w:sectPr>
          <w:type w:val="continuous"/>
          <w:pgSz w:w="12240" w:h="15840"/>
          <w:pgMar w:top="1780" w:right="1080" w:bottom="1471" w:left="1440" w:header="720" w:footer="720" w:gutter="0"/>
          <w:cols w:space="720" w:num="1"/>
        </w:sect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40"/>
        <w:gridCol w:w="2340"/>
        <w:gridCol w:w="2340"/>
        <w:gridCol w:w="2340"/>
      </w:tblGrid>
      <w:tr w14:paraId="10A576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6251B9CB">
            <w:pPr>
              <w:pStyle w:val="11"/>
              <w:rPr>
                <w:b/>
                <w:sz w:val="22"/>
              </w:rPr>
            </w:pPr>
            <w:r>
              <w:rPr>
                <w:b/>
                <w:sz w:val="22"/>
              </w:rPr>
              <w:t>Ngôn</w:t>
            </w:r>
            <w:r>
              <w:rPr>
                <w:b/>
                <w:spacing w:val="-3"/>
                <w:sz w:val="22"/>
              </w:rPr>
              <w:t xml:space="preserve"> </w:t>
            </w:r>
            <w:r>
              <w:rPr>
                <w:b/>
                <w:spacing w:val="-5"/>
                <w:sz w:val="22"/>
              </w:rPr>
              <w:t>ngữ</w:t>
            </w:r>
          </w:p>
        </w:tc>
        <w:tc>
          <w:tcPr>
            <w:tcW w:w="2340" w:type="dxa"/>
          </w:tcPr>
          <w:p w14:paraId="685BB278">
            <w:pPr>
              <w:pStyle w:val="11"/>
              <w:ind w:left="99"/>
              <w:rPr>
                <w:b/>
                <w:sz w:val="22"/>
              </w:rPr>
            </w:pPr>
            <w:r>
              <w:rPr>
                <w:b/>
                <w:sz w:val="22"/>
              </w:rPr>
              <w:t>Nền</w:t>
            </w:r>
            <w:r>
              <w:rPr>
                <w:b/>
                <w:spacing w:val="-2"/>
                <w:sz w:val="22"/>
              </w:rPr>
              <w:t xml:space="preserve"> </w:t>
            </w:r>
            <w:r>
              <w:rPr>
                <w:b/>
                <w:spacing w:val="-4"/>
                <w:sz w:val="22"/>
              </w:rPr>
              <w:t>tảng</w:t>
            </w:r>
          </w:p>
        </w:tc>
        <w:tc>
          <w:tcPr>
            <w:tcW w:w="2340" w:type="dxa"/>
          </w:tcPr>
          <w:p w14:paraId="3E618DE0">
            <w:pPr>
              <w:pStyle w:val="11"/>
              <w:ind w:left="96"/>
              <w:rPr>
                <w:b/>
                <w:sz w:val="22"/>
              </w:rPr>
            </w:pPr>
            <w:r>
              <w:rPr>
                <w:b/>
                <w:sz w:val="22"/>
              </w:rPr>
              <w:t>Lĩnh</w:t>
            </w:r>
            <w:r>
              <w:rPr>
                <w:b/>
                <w:spacing w:val="-4"/>
                <w:sz w:val="22"/>
              </w:rPr>
              <w:t xml:space="preserve"> </w:t>
            </w:r>
            <w:r>
              <w:rPr>
                <w:b/>
                <w:sz w:val="22"/>
              </w:rPr>
              <w:t xml:space="preserve">vực sử </w:t>
            </w:r>
            <w:r>
              <w:rPr>
                <w:b/>
                <w:spacing w:val="-4"/>
                <w:sz w:val="22"/>
              </w:rPr>
              <w:t>dụng</w:t>
            </w:r>
          </w:p>
        </w:tc>
        <w:tc>
          <w:tcPr>
            <w:tcW w:w="2340" w:type="dxa"/>
          </w:tcPr>
          <w:p w14:paraId="4523691F">
            <w:pPr>
              <w:pStyle w:val="11"/>
              <w:ind w:left="96"/>
              <w:rPr>
                <w:b/>
                <w:sz w:val="22"/>
              </w:rPr>
            </w:pPr>
            <w:r>
              <w:rPr>
                <w:b/>
                <w:sz w:val="22"/>
              </w:rPr>
              <w:t>Ưu</w:t>
            </w:r>
            <w:r>
              <w:rPr>
                <w:b/>
                <w:spacing w:val="-1"/>
                <w:sz w:val="22"/>
              </w:rPr>
              <w:t xml:space="preserve"> </w:t>
            </w:r>
            <w:r>
              <w:rPr>
                <w:b/>
                <w:spacing w:val="-4"/>
                <w:sz w:val="22"/>
              </w:rPr>
              <w:t>điểm</w:t>
            </w:r>
          </w:p>
        </w:tc>
      </w:tr>
      <w:tr w14:paraId="40A7A3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79F46295">
            <w:pPr>
              <w:pStyle w:val="11"/>
              <w:rPr>
                <w:b/>
                <w:sz w:val="22"/>
              </w:rPr>
            </w:pPr>
            <w:r>
              <w:rPr>
                <w:b/>
                <w:spacing w:val="-5"/>
                <w:sz w:val="22"/>
              </w:rPr>
              <w:t>PHP</w:t>
            </w:r>
          </w:p>
        </w:tc>
        <w:tc>
          <w:tcPr>
            <w:tcW w:w="2340" w:type="dxa"/>
          </w:tcPr>
          <w:p w14:paraId="0EC606EB">
            <w:pPr>
              <w:pStyle w:val="11"/>
              <w:rPr>
                <w:sz w:val="22"/>
              </w:rPr>
            </w:pPr>
            <w:r>
              <w:rPr>
                <w:sz w:val="22"/>
              </w:rPr>
              <w:t>Web</w:t>
            </w:r>
            <w:r>
              <w:rPr>
                <w:spacing w:val="-2"/>
                <w:sz w:val="22"/>
              </w:rPr>
              <w:t xml:space="preserve"> Server</w:t>
            </w:r>
          </w:p>
        </w:tc>
        <w:tc>
          <w:tcPr>
            <w:tcW w:w="2340" w:type="dxa"/>
          </w:tcPr>
          <w:p w14:paraId="6DFCC56D">
            <w:pPr>
              <w:pStyle w:val="11"/>
              <w:ind w:left="98"/>
              <w:rPr>
                <w:sz w:val="22"/>
              </w:rPr>
            </w:pPr>
            <w:r>
              <w:rPr>
                <w:sz w:val="22"/>
              </w:rPr>
              <w:t>Web</w:t>
            </w:r>
            <w:r>
              <w:rPr>
                <w:spacing w:val="-2"/>
                <w:sz w:val="22"/>
              </w:rPr>
              <w:t xml:space="preserve"> </w:t>
            </w:r>
            <w:r>
              <w:rPr>
                <w:sz w:val="22"/>
              </w:rPr>
              <w:t>back-</w:t>
            </w:r>
            <w:r>
              <w:rPr>
                <w:spacing w:val="-5"/>
                <w:sz w:val="22"/>
              </w:rPr>
              <w:t>end</w:t>
            </w:r>
          </w:p>
        </w:tc>
        <w:tc>
          <w:tcPr>
            <w:tcW w:w="2340" w:type="dxa"/>
          </w:tcPr>
          <w:p w14:paraId="6BBA557B">
            <w:pPr>
              <w:pStyle w:val="11"/>
              <w:ind w:left="97"/>
              <w:rPr>
                <w:sz w:val="22"/>
              </w:rPr>
            </w:pPr>
            <w:r>
              <w:rPr>
                <w:rFonts w:hint="default"/>
                <w:sz w:val="22"/>
                <w:lang w:val="vi-VN"/>
              </w:rPr>
              <w:t>T</w:t>
            </w:r>
            <w:r>
              <w:rPr>
                <w:rFonts w:hint="default"/>
                <w:sz w:val="22"/>
              </w:rPr>
              <w:t>riển khai nhanh, chi phí hosting thấp, tập trung mạnh vào Web.</w:t>
            </w:r>
          </w:p>
        </w:tc>
      </w:tr>
      <w:tr w14:paraId="615FAC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78B24C6C">
            <w:pPr>
              <w:pStyle w:val="11"/>
              <w:rPr>
                <w:b/>
                <w:sz w:val="22"/>
              </w:rPr>
            </w:pPr>
            <w:r>
              <w:rPr>
                <w:b/>
                <w:spacing w:val="-4"/>
                <w:sz w:val="22"/>
              </w:rPr>
              <w:t>Java</w:t>
            </w:r>
          </w:p>
        </w:tc>
        <w:tc>
          <w:tcPr>
            <w:tcW w:w="2340" w:type="dxa"/>
          </w:tcPr>
          <w:p w14:paraId="08B3158B">
            <w:pPr>
              <w:pStyle w:val="11"/>
              <w:ind w:left="101"/>
              <w:rPr>
                <w:sz w:val="22"/>
              </w:rPr>
            </w:pPr>
            <w:r>
              <w:rPr>
                <w:spacing w:val="-5"/>
                <w:sz w:val="22"/>
              </w:rPr>
              <w:t>JVM</w:t>
            </w:r>
          </w:p>
        </w:tc>
        <w:tc>
          <w:tcPr>
            <w:tcW w:w="2340" w:type="dxa"/>
          </w:tcPr>
          <w:p w14:paraId="71F2495E">
            <w:pPr>
              <w:pStyle w:val="11"/>
              <w:rPr>
                <w:rFonts w:hint="default"/>
                <w:sz w:val="22"/>
                <w:lang w:val="vi-VN"/>
              </w:rPr>
            </w:pPr>
            <w:r>
              <w:rPr>
                <w:rFonts w:hint="default"/>
                <w:sz w:val="22"/>
                <w:lang w:val="vi-VN"/>
              </w:rPr>
              <w:t>Lập trình back-end</w:t>
            </w:r>
          </w:p>
        </w:tc>
        <w:tc>
          <w:tcPr>
            <w:tcW w:w="2340" w:type="dxa"/>
          </w:tcPr>
          <w:p w14:paraId="5CB16950">
            <w:pPr>
              <w:pStyle w:val="11"/>
              <w:ind w:left="99"/>
              <w:rPr>
                <w:sz w:val="22"/>
              </w:rPr>
            </w:pPr>
            <w:r>
              <w:rPr>
                <w:rFonts w:hint="default"/>
                <w:sz w:val="22"/>
              </w:rPr>
              <w:t>Tính di động cao, bảo mật, mạnh mẽ cho hệ thống lớn, quản lý bộ nhớ tốt.</w:t>
            </w:r>
          </w:p>
        </w:tc>
      </w:tr>
      <w:tr w14:paraId="3F97FB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6FBE0FE4">
            <w:pPr>
              <w:pStyle w:val="11"/>
              <w:rPr>
                <w:b/>
                <w:sz w:val="22"/>
              </w:rPr>
            </w:pPr>
            <w:r>
              <w:rPr>
                <w:b/>
                <w:spacing w:val="-2"/>
                <w:sz w:val="22"/>
              </w:rPr>
              <w:t>Python</w:t>
            </w:r>
          </w:p>
        </w:tc>
        <w:tc>
          <w:tcPr>
            <w:tcW w:w="2340" w:type="dxa"/>
          </w:tcPr>
          <w:p w14:paraId="427C3FCD">
            <w:pPr>
              <w:pStyle w:val="11"/>
              <w:rPr>
                <w:rFonts w:hint="default"/>
                <w:sz w:val="22"/>
                <w:lang w:val="vi-VN"/>
              </w:rPr>
            </w:pPr>
            <w:r>
              <w:rPr>
                <w:rFonts w:hint="default"/>
                <w:sz w:val="22"/>
                <w:lang w:val="vi-VN"/>
              </w:rPr>
              <w:t>Đa nền tảng</w:t>
            </w:r>
          </w:p>
        </w:tc>
        <w:tc>
          <w:tcPr>
            <w:tcW w:w="2340" w:type="dxa"/>
          </w:tcPr>
          <w:p w14:paraId="6964BE7F">
            <w:pPr>
              <w:pStyle w:val="11"/>
              <w:ind w:left="99"/>
              <w:rPr>
                <w:sz w:val="22"/>
              </w:rPr>
            </w:pPr>
            <w:r>
              <w:rPr>
                <w:sz w:val="22"/>
              </w:rPr>
              <w:t>AI,</w:t>
            </w:r>
            <w:r>
              <w:rPr>
                <w:spacing w:val="-1"/>
                <w:sz w:val="22"/>
              </w:rPr>
              <w:t xml:space="preserve"> </w:t>
            </w:r>
            <w:r>
              <w:rPr>
                <w:sz w:val="22"/>
              </w:rPr>
              <w:t xml:space="preserve">Data </w:t>
            </w:r>
            <w:r>
              <w:rPr>
                <w:spacing w:val="-2"/>
                <w:sz w:val="22"/>
              </w:rPr>
              <w:t>Science</w:t>
            </w:r>
          </w:p>
        </w:tc>
        <w:tc>
          <w:tcPr>
            <w:tcW w:w="2340" w:type="dxa"/>
          </w:tcPr>
          <w:p w14:paraId="22F53D03">
            <w:pPr>
              <w:pStyle w:val="11"/>
              <w:ind w:left="97"/>
              <w:rPr>
                <w:sz w:val="22"/>
              </w:rPr>
            </w:pPr>
            <w:r>
              <w:rPr>
                <w:rFonts w:hint="default"/>
                <w:sz w:val="22"/>
              </w:rPr>
              <w:t>Cú pháp đơn giản, dễ đọc, thư viện khổng lồ, đa năng</w:t>
            </w:r>
          </w:p>
        </w:tc>
      </w:tr>
    </w:tbl>
    <w:p w14:paraId="0D4385E8">
      <w:pPr>
        <w:pStyle w:val="7"/>
        <w:spacing w:before="25"/>
        <w:rPr>
          <w:i/>
          <w:sz w:val="24"/>
        </w:rPr>
      </w:pPr>
    </w:p>
    <w:p w14:paraId="5BC08FA8">
      <w:pPr>
        <w:pStyle w:val="4"/>
        <w:numPr>
          <w:ilvl w:val="1"/>
          <w:numId w:val="1"/>
        </w:numPr>
        <w:tabs>
          <w:tab w:val="left" w:pos="402"/>
        </w:tabs>
        <w:spacing w:before="0" w:after="0" w:line="240" w:lineRule="auto"/>
        <w:ind w:left="402" w:right="0" w:hanging="402"/>
        <w:jc w:val="left"/>
      </w:pPr>
      <w:r>
        <w:rPr>
          <w:color w:val="666666"/>
        </w:rPr>
        <w:t>Vai</w:t>
      </w:r>
      <w:r>
        <w:rPr>
          <w:color w:val="666666"/>
          <w:spacing w:val="-7"/>
        </w:rPr>
        <w:t xml:space="preserve"> </w:t>
      </w:r>
      <w:r>
        <w:rPr>
          <w:color w:val="666666"/>
        </w:rPr>
        <w:t>trò</w:t>
      </w:r>
      <w:r>
        <w:rPr>
          <w:color w:val="666666"/>
          <w:spacing w:val="-6"/>
        </w:rPr>
        <w:t xml:space="preserve"> </w:t>
      </w:r>
      <w:r>
        <w:rPr>
          <w:color w:val="666666"/>
        </w:rPr>
        <w:t>của</w:t>
      </w:r>
      <w:r>
        <w:rPr>
          <w:color w:val="666666"/>
          <w:spacing w:val="-6"/>
        </w:rPr>
        <w:t xml:space="preserve"> </w:t>
      </w:r>
      <w:r>
        <w:rPr>
          <w:color w:val="666666"/>
        </w:rPr>
        <w:t>C#</w:t>
      </w:r>
      <w:r>
        <w:rPr>
          <w:color w:val="666666"/>
          <w:spacing w:val="-7"/>
        </w:rPr>
        <w:t xml:space="preserve"> </w:t>
      </w:r>
      <w:r>
        <w:rPr>
          <w:color w:val="666666"/>
        </w:rPr>
        <w:t>trong</w:t>
      </w:r>
      <w:r>
        <w:rPr>
          <w:color w:val="666666"/>
          <w:spacing w:val="-6"/>
        </w:rPr>
        <w:t xml:space="preserve"> </w:t>
      </w:r>
      <w:r>
        <w:rPr>
          <w:color w:val="666666"/>
        </w:rPr>
        <w:t>mô</w:t>
      </w:r>
      <w:r>
        <w:rPr>
          <w:color w:val="666666"/>
          <w:spacing w:val="-7"/>
        </w:rPr>
        <w:t xml:space="preserve"> </w:t>
      </w:r>
      <w:r>
        <w:rPr>
          <w:color w:val="666666"/>
        </w:rPr>
        <w:t>hình</w:t>
      </w:r>
      <w:r>
        <w:rPr>
          <w:color w:val="666666"/>
          <w:spacing w:val="-3"/>
        </w:rPr>
        <w:t xml:space="preserve"> </w:t>
      </w:r>
      <w:r>
        <w:rPr>
          <w:color w:val="666666"/>
        </w:rPr>
        <w:t>Client-</w:t>
      </w:r>
      <w:r>
        <w:rPr>
          <w:color w:val="666666"/>
          <w:spacing w:val="-2"/>
        </w:rPr>
        <w:t>Server</w:t>
      </w:r>
    </w:p>
    <w:p w14:paraId="5CFF116B">
      <w:pPr>
        <w:spacing w:before="120"/>
        <w:ind w:left="0" w:right="0" w:firstLine="0"/>
        <w:jc w:val="left"/>
        <w:rPr>
          <w:i/>
          <w:sz w:val="22"/>
        </w:rPr>
      </w:pPr>
      <w:r>
        <w:rPr>
          <w:i/>
          <w:sz w:val="22"/>
        </w:rPr>
        <w:t>Hãy</w:t>
      </w:r>
      <w:r>
        <w:rPr>
          <w:i/>
          <w:spacing w:val="-2"/>
          <w:sz w:val="22"/>
        </w:rPr>
        <w:t xml:space="preserve"> </w:t>
      </w:r>
      <w:r>
        <w:rPr>
          <w:i/>
          <w:sz w:val="22"/>
        </w:rPr>
        <w:t>điền</w:t>
      </w:r>
      <w:r>
        <w:rPr>
          <w:i/>
          <w:spacing w:val="1"/>
          <w:sz w:val="22"/>
        </w:rPr>
        <w:t xml:space="preserve"> </w:t>
      </w:r>
      <w:r>
        <w:rPr>
          <w:i/>
          <w:sz w:val="22"/>
        </w:rPr>
        <w:t>vào</w:t>
      </w:r>
      <w:r>
        <w:rPr>
          <w:i/>
          <w:spacing w:val="-3"/>
          <w:sz w:val="22"/>
        </w:rPr>
        <w:t xml:space="preserve"> </w:t>
      </w:r>
      <w:r>
        <w:rPr>
          <w:i/>
          <w:sz w:val="22"/>
        </w:rPr>
        <w:t>sơ</w:t>
      </w:r>
      <w:r>
        <w:rPr>
          <w:i/>
          <w:spacing w:val="-2"/>
          <w:sz w:val="22"/>
        </w:rPr>
        <w:t xml:space="preserve"> </w:t>
      </w:r>
      <w:r>
        <w:rPr>
          <w:i/>
          <w:sz w:val="22"/>
        </w:rPr>
        <w:t>đồ</w:t>
      </w:r>
      <w:r>
        <w:rPr>
          <w:i/>
          <w:spacing w:val="-1"/>
          <w:sz w:val="22"/>
        </w:rPr>
        <w:t xml:space="preserve"> </w:t>
      </w:r>
      <w:r>
        <w:rPr>
          <w:i/>
          <w:spacing w:val="-4"/>
          <w:sz w:val="22"/>
        </w:rPr>
        <w:t>sau:</w:t>
      </w:r>
    </w:p>
    <w:p w14:paraId="2518F434">
      <w:pPr>
        <w:pStyle w:val="7"/>
        <w:spacing w:before="77"/>
        <w:rPr>
          <w:i/>
        </w:rPr>
      </w:pPr>
    </w:p>
    <w:p w14:paraId="03FA10B7">
      <w:pPr>
        <w:pStyle w:val="7"/>
      </w:pPr>
      <w:r>
        <w:t>Client</w:t>
      </w:r>
      <w:r>
        <w:rPr>
          <w:spacing w:val="-2"/>
        </w:rPr>
        <w:t xml:space="preserve"> </w:t>
      </w:r>
      <w:r>
        <w:t>(Trình</w:t>
      </w:r>
      <w:r>
        <w:rPr>
          <w:spacing w:val="-3"/>
        </w:rPr>
        <w:t xml:space="preserve"> </w:t>
      </w:r>
      <w:r>
        <w:rPr>
          <w:spacing w:val="-2"/>
        </w:rPr>
        <w:t>duyệt)</w:t>
      </w:r>
    </w:p>
    <w:p w14:paraId="3EAC0281">
      <w:pPr>
        <w:pStyle w:val="7"/>
        <w:spacing w:before="74"/>
      </w:pPr>
    </w:p>
    <w:p w14:paraId="1511FB15">
      <w:pPr>
        <w:pStyle w:val="7"/>
        <w:spacing w:before="1"/>
        <w:ind w:left="490"/>
      </w:pPr>
      <w:r>
        <w:t>↓</w:t>
      </w:r>
      <w:r>
        <w:rPr>
          <w:spacing w:val="-4"/>
        </w:rPr>
        <w:t xml:space="preserve"> </w:t>
      </w:r>
      <w:r>
        <w:t>(HTTP</w:t>
      </w:r>
      <w:r>
        <w:rPr>
          <w:spacing w:val="-3"/>
        </w:rPr>
        <w:t xml:space="preserve"> </w:t>
      </w:r>
      <w:r>
        <w:rPr>
          <w:spacing w:val="-2"/>
        </w:rPr>
        <w:t>Request)</w:t>
      </w:r>
    </w:p>
    <w:p w14:paraId="1C2978B1">
      <w:pPr>
        <w:pStyle w:val="7"/>
        <w:spacing w:before="74"/>
      </w:pPr>
    </w:p>
    <w:p w14:paraId="7475634C">
      <w:pPr>
        <w:pStyle w:val="7"/>
        <w:tabs>
          <w:tab w:val="left" w:pos="4824"/>
        </w:tabs>
        <w:spacing w:before="1"/>
      </w:pPr>
      <w:r>
        <w:t>[Web Server chạy ngôn</w:t>
      </w:r>
      <w:r>
        <w:rPr>
          <w:spacing w:val="-1"/>
        </w:rPr>
        <w:t xml:space="preserve"> </w:t>
      </w:r>
      <w:r>
        <w:t xml:space="preserve">ngữ: </w:t>
      </w:r>
      <w:r>
        <w:rPr>
          <w:rFonts w:hint="default" w:ascii="Times New Roman" w:hAnsi="Times New Roman"/>
          <w:u w:val="single"/>
          <w:lang w:val="vi-VN"/>
        </w:rPr>
        <w:t>C#</w:t>
      </w:r>
      <w:r>
        <w:rPr>
          <w:spacing w:val="-10"/>
        </w:rPr>
        <w:t>]</w:t>
      </w:r>
    </w:p>
    <w:p w14:paraId="68912F10">
      <w:pPr>
        <w:pStyle w:val="7"/>
        <w:spacing w:before="77"/>
      </w:pPr>
    </w:p>
    <w:p w14:paraId="7AD6FD1F">
      <w:pPr>
        <w:pStyle w:val="7"/>
        <w:spacing w:line="552" w:lineRule="auto"/>
        <w:ind w:right="5540" w:firstLine="490"/>
      </w:pPr>
      <w:r>
        <w:t>↓</w:t>
      </w:r>
      <w:r>
        <w:rPr>
          <w:spacing w:val="-13"/>
        </w:rPr>
        <w:t xml:space="preserve"> </w:t>
      </w:r>
      <w:r>
        <w:t>(HTTP</w:t>
      </w:r>
      <w:r>
        <w:rPr>
          <w:spacing w:val="-14"/>
        </w:rPr>
        <w:t xml:space="preserve"> </w:t>
      </w:r>
      <w:r>
        <w:t>Response:</w:t>
      </w:r>
      <w:r>
        <w:rPr>
          <w:spacing w:val="-12"/>
        </w:rPr>
        <w:t xml:space="preserve"> </w:t>
      </w:r>
      <w:r>
        <w:t>HTML/JSON) Client nhận dữ liệu hiển thị</w:t>
      </w:r>
    </w:p>
    <w:p w14:paraId="3449A07B">
      <w:pPr>
        <w:spacing w:before="0"/>
        <w:ind w:left="0" w:right="0" w:firstLine="0"/>
        <w:jc w:val="left"/>
        <w:rPr>
          <w:sz w:val="22"/>
        </w:rPr>
      </w:pPr>
      <w:r>
        <w:rPr>
          <w:b/>
          <w:sz w:val="22"/>
        </w:rPr>
        <w:t>Câu</w:t>
      </w:r>
      <w:r>
        <w:rPr>
          <w:b/>
          <w:spacing w:val="-2"/>
          <w:sz w:val="22"/>
        </w:rPr>
        <w:t xml:space="preserve"> </w:t>
      </w:r>
      <w:r>
        <w:rPr>
          <w:b/>
          <w:sz w:val="22"/>
        </w:rPr>
        <w:t>hỏi:</w:t>
      </w:r>
      <w:r>
        <w:rPr>
          <w:b/>
          <w:spacing w:val="-1"/>
          <w:sz w:val="22"/>
        </w:rPr>
        <w:t xml:space="preserve"> </w:t>
      </w:r>
      <w:r>
        <w:rPr>
          <w:sz w:val="22"/>
        </w:rPr>
        <w:t>Tại</w:t>
      </w:r>
      <w:r>
        <w:rPr>
          <w:spacing w:val="-2"/>
          <w:sz w:val="22"/>
        </w:rPr>
        <w:t xml:space="preserve"> </w:t>
      </w:r>
      <w:r>
        <w:rPr>
          <w:sz w:val="22"/>
        </w:rPr>
        <w:t>sao</w:t>
      </w:r>
      <w:r>
        <w:rPr>
          <w:spacing w:val="-2"/>
          <w:sz w:val="22"/>
        </w:rPr>
        <w:t xml:space="preserve"> </w:t>
      </w:r>
      <w:r>
        <w:rPr>
          <w:sz w:val="22"/>
        </w:rPr>
        <w:t>C#</w:t>
      </w:r>
      <w:r>
        <w:rPr>
          <w:spacing w:val="-3"/>
          <w:sz w:val="22"/>
        </w:rPr>
        <w:t xml:space="preserve"> </w:t>
      </w:r>
      <w:r>
        <w:rPr>
          <w:sz w:val="22"/>
        </w:rPr>
        <w:t>lại</w:t>
      </w:r>
      <w:r>
        <w:rPr>
          <w:spacing w:val="-4"/>
          <w:sz w:val="22"/>
        </w:rPr>
        <w:t xml:space="preserve"> </w:t>
      </w:r>
      <w:r>
        <w:rPr>
          <w:sz w:val="22"/>
        </w:rPr>
        <w:t>được</w:t>
      </w:r>
      <w:r>
        <w:rPr>
          <w:spacing w:val="-1"/>
          <w:sz w:val="22"/>
        </w:rPr>
        <w:t xml:space="preserve"> </w:t>
      </w:r>
      <w:r>
        <w:rPr>
          <w:sz w:val="22"/>
        </w:rPr>
        <w:t>sử</w:t>
      </w:r>
      <w:r>
        <w:rPr>
          <w:spacing w:val="-1"/>
          <w:sz w:val="22"/>
        </w:rPr>
        <w:t xml:space="preserve"> </w:t>
      </w:r>
      <w:r>
        <w:rPr>
          <w:sz w:val="22"/>
        </w:rPr>
        <w:t>dụng cho</w:t>
      </w:r>
      <w:r>
        <w:rPr>
          <w:spacing w:val="-3"/>
          <w:sz w:val="22"/>
        </w:rPr>
        <w:t xml:space="preserve"> </w:t>
      </w:r>
      <w:r>
        <w:rPr>
          <w:sz w:val="22"/>
        </w:rPr>
        <w:t>phần</w:t>
      </w:r>
      <w:r>
        <w:rPr>
          <w:spacing w:val="2"/>
          <w:sz w:val="22"/>
        </w:rPr>
        <w:t xml:space="preserve"> </w:t>
      </w:r>
      <w:r>
        <w:rPr>
          <w:b/>
          <w:sz w:val="22"/>
        </w:rPr>
        <w:t>server-side</w:t>
      </w:r>
      <w:r>
        <w:rPr>
          <w:b/>
          <w:spacing w:val="-4"/>
          <w:sz w:val="22"/>
        </w:rPr>
        <w:t xml:space="preserve"> </w:t>
      </w:r>
      <w:r>
        <w:rPr>
          <w:sz w:val="22"/>
        </w:rPr>
        <w:t>thay</w:t>
      </w:r>
      <w:r>
        <w:rPr>
          <w:spacing w:val="-4"/>
          <w:sz w:val="22"/>
        </w:rPr>
        <w:t xml:space="preserve"> </w:t>
      </w:r>
      <w:r>
        <w:rPr>
          <w:sz w:val="22"/>
        </w:rPr>
        <w:t xml:space="preserve">vì </w:t>
      </w:r>
      <w:r>
        <w:rPr>
          <w:b/>
          <w:sz w:val="22"/>
        </w:rPr>
        <w:t>client-</w:t>
      </w:r>
      <w:r>
        <w:rPr>
          <w:b/>
          <w:spacing w:val="-2"/>
          <w:sz w:val="22"/>
        </w:rPr>
        <w:t>side</w:t>
      </w:r>
      <w:r>
        <w:rPr>
          <w:spacing w:val="-2"/>
          <w:sz w:val="22"/>
        </w:rPr>
        <w:t>?</w:t>
      </w:r>
    </w:p>
    <w:p w14:paraId="0605DFA3">
      <w:pPr>
        <w:pStyle w:val="7"/>
        <w:rPr>
          <w:sz w:val="20"/>
        </w:rPr>
      </w:pPr>
    </w:p>
    <w:p w14:paraId="79B0DB55">
      <w:pPr>
        <w:pStyle w:val="7"/>
        <w:spacing w:before="65"/>
        <w:rPr>
          <w:rFonts w:hint="default"/>
          <w:sz w:val="20"/>
        </w:rPr>
      </w:pPr>
      <w:r>
        <w:rPr>
          <w:rFonts w:hint="default"/>
          <w:sz w:val="20"/>
        </w:rPr>
        <w:t>C# chủ yếu được dùng cho server-side (back-end) chứ không phải client-side (front-end) vì lý do cốt lõi là môi trường thực thi của chúng:</w:t>
      </w:r>
    </w:p>
    <w:p w14:paraId="58506F56">
      <w:pPr>
        <w:pStyle w:val="7"/>
        <w:spacing w:before="65"/>
        <w:rPr>
          <w:rFonts w:hint="default"/>
          <w:sz w:val="20"/>
        </w:rPr>
      </w:pPr>
    </w:p>
    <w:p w14:paraId="6CCE0840">
      <w:pPr>
        <w:pStyle w:val="7"/>
        <w:spacing w:before="65"/>
        <w:rPr>
          <w:rFonts w:hint="default"/>
          <w:sz w:val="20"/>
        </w:rPr>
      </w:pPr>
      <w:r>
        <w:rPr>
          <w:rFonts w:hint="default"/>
          <w:sz w:val="20"/>
        </w:rPr>
        <w:t>Môi trường Thực thi Trình duyệt: Các trình duyệt web (Client-side) chỉ được thiết kế để hiểu và thực thi JavaScript, HTML, và CSS. Chúng không có nền tảng .NET cần thiết để chạy trực tiếp mã C#.</w:t>
      </w:r>
    </w:p>
    <w:p w14:paraId="56AC46FA">
      <w:pPr>
        <w:pStyle w:val="7"/>
        <w:spacing w:before="65"/>
        <w:rPr>
          <w:rFonts w:hint="default"/>
          <w:sz w:val="20"/>
        </w:rPr>
      </w:pPr>
    </w:p>
    <w:p w14:paraId="5EB33143">
      <w:pPr>
        <w:pStyle w:val="7"/>
        <w:spacing w:before="65"/>
        <w:rPr>
          <w:rFonts w:hint="default"/>
          <w:sz w:val="20"/>
        </w:rPr>
      </w:pPr>
      <w:r>
        <w:rPr>
          <w:rFonts w:hint="default"/>
          <w:sz w:val="20"/>
        </w:rPr>
        <w:t>Nền tảng .NET/CLR (Server-side): C# yêu cầu môi trường Common Language Runtime (CLR) của nền tảng .NET để biên dịch và thực thi mã. Môi trường này cung cấp các tính năng mạnh mẽ như quản lý bộ nhớ tự động (Garbage Collection), bảo mật, và hiệu suất cao, lý tưởng cho các tác vụ của máy chủ.</w:t>
      </w:r>
    </w:p>
    <w:p w14:paraId="12CF3395">
      <w:pPr>
        <w:pStyle w:val="7"/>
        <w:spacing w:before="65"/>
        <w:rPr>
          <w:rFonts w:hint="default"/>
          <w:sz w:val="20"/>
        </w:rPr>
      </w:pPr>
    </w:p>
    <w:p w14:paraId="7186027A">
      <w:pPr>
        <w:pStyle w:val="7"/>
        <w:spacing w:before="65"/>
        <w:rPr>
          <w:sz w:val="20"/>
        </w:rPr>
      </w:pPr>
      <w:r>
        <w:rPr>
          <w:rFonts w:hint="default"/>
          <w:sz w:val="20"/>
        </w:rPr>
        <w:t>Vai trò Thiết kế: C# được xây dựng để xử lý các tác vụ back-end như logic nghiệp vụ phức tạp, tương tác cơ sở dữ liệu (qua EF Core), và tối ưu hóa hiệu suất (với ASP.NET Core)—những nhiệm vụ không thể thực hiện an toàn hoặc hiệu quả trên trình duyệt.</w:t>
      </w:r>
    </w:p>
    <w:p w14:paraId="167930B1">
      <w:pPr>
        <w:pStyle w:val="7"/>
        <w:spacing w:before="87"/>
        <w:rPr>
          <w:sz w:val="28"/>
        </w:rPr>
      </w:pPr>
    </w:p>
    <w:p w14:paraId="4959C783">
      <w:pPr>
        <w:pStyle w:val="3"/>
        <w:numPr>
          <w:ilvl w:val="0"/>
          <w:numId w:val="1"/>
        </w:numPr>
        <w:tabs>
          <w:tab w:val="left" w:pos="314"/>
        </w:tabs>
        <w:spacing w:before="0" w:after="0" w:line="240" w:lineRule="auto"/>
        <w:ind w:left="314" w:right="0" w:hanging="314"/>
        <w:jc w:val="left"/>
      </w:pPr>
      <w:r>
        <w:rPr>
          <w:color w:val="424242"/>
        </w:rPr>
        <w:t>Ví</w:t>
      </w:r>
      <w:r>
        <w:rPr>
          <w:color w:val="424242"/>
          <w:spacing w:val="-5"/>
        </w:rPr>
        <w:t xml:space="preserve"> </w:t>
      </w:r>
      <w:r>
        <w:rPr>
          <w:color w:val="424242"/>
        </w:rPr>
        <w:t>dụ</w:t>
      </w:r>
      <w:r>
        <w:rPr>
          <w:color w:val="424242"/>
          <w:spacing w:val="-2"/>
        </w:rPr>
        <w:t xml:space="preserve"> </w:t>
      </w:r>
      <w:r>
        <w:rPr>
          <w:color w:val="424242"/>
        </w:rPr>
        <w:t>thực</w:t>
      </w:r>
      <w:r>
        <w:rPr>
          <w:color w:val="424242"/>
          <w:spacing w:val="1"/>
        </w:rPr>
        <w:t xml:space="preserve"> </w:t>
      </w:r>
      <w:r>
        <w:rPr>
          <w:color w:val="424242"/>
        </w:rPr>
        <w:t>hành</w:t>
      </w:r>
      <w:r>
        <w:rPr>
          <w:color w:val="424242"/>
          <w:spacing w:val="-2"/>
        </w:rPr>
        <w:t xml:space="preserve"> </w:t>
      </w:r>
      <w:r>
        <w:rPr>
          <w:color w:val="424242"/>
        </w:rPr>
        <w:t>(Chuẩn</w:t>
      </w:r>
      <w:r>
        <w:rPr>
          <w:color w:val="424242"/>
          <w:spacing w:val="-3"/>
        </w:rPr>
        <w:t xml:space="preserve"> </w:t>
      </w:r>
      <w:r>
        <w:rPr>
          <w:color w:val="424242"/>
        </w:rPr>
        <w:t>bị</w:t>
      </w:r>
      <w:r>
        <w:rPr>
          <w:color w:val="424242"/>
          <w:spacing w:val="-2"/>
        </w:rPr>
        <w:t xml:space="preserve"> </w:t>
      </w:r>
      <w:r>
        <w:rPr>
          <w:color w:val="424242"/>
        </w:rPr>
        <w:t>môi</w:t>
      </w:r>
      <w:r>
        <w:rPr>
          <w:color w:val="424242"/>
          <w:spacing w:val="-1"/>
        </w:rPr>
        <w:t xml:space="preserve"> </w:t>
      </w:r>
      <w:r>
        <w:rPr>
          <w:color w:val="424242"/>
          <w:spacing w:val="-2"/>
        </w:rPr>
        <w:t>trường)</w:t>
      </w:r>
    </w:p>
    <w:p w14:paraId="15CB1D3A">
      <w:pPr>
        <w:pStyle w:val="7"/>
        <w:spacing w:before="128"/>
      </w:pPr>
      <w:r>
        <w:rPr>
          <w:b/>
        </w:rPr>
        <w:t>Kịch</w:t>
      </w:r>
      <w:r>
        <w:rPr>
          <w:b/>
          <w:spacing w:val="-2"/>
        </w:rPr>
        <w:t xml:space="preserve"> </w:t>
      </w:r>
      <w:r>
        <w:rPr>
          <w:b/>
        </w:rPr>
        <w:t>bản:</w:t>
      </w:r>
      <w:r>
        <w:rPr>
          <w:b/>
          <w:spacing w:val="-2"/>
        </w:rPr>
        <w:t xml:space="preserve"> </w:t>
      </w:r>
      <w:r>
        <w:t>Bạn</w:t>
      </w:r>
      <w:r>
        <w:rPr>
          <w:spacing w:val="-1"/>
        </w:rPr>
        <w:t xml:space="preserve"> </w:t>
      </w:r>
      <w:r>
        <w:t>sẽ</w:t>
      </w:r>
      <w:r>
        <w:rPr>
          <w:spacing w:val="-3"/>
        </w:rPr>
        <w:t xml:space="preserve"> </w:t>
      </w:r>
      <w:r>
        <w:t>cài</w:t>
      </w:r>
      <w:r>
        <w:rPr>
          <w:spacing w:val="-2"/>
        </w:rPr>
        <w:t xml:space="preserve"> </w:t>
      </w:r>
      <w:r>
        <w:t>đặt</w:t>
      </w:r>
      <w:r>
        <w:rPr>
          <w:spacing w:val="-1"/>
        </w:rPr>
        <w:t xml:space="preserve"> </w:t>
      </w:r>
      <w:r>
        <w:t>môi</w:t>
      </w:r>
      <w:r>
        <w:rPr>
          <w:spacing w:val="-2"/>
        </w:rPr>
        <w:t xml:space="preserve"> </w:t>
      </w:r>
      <w:r>
        <w:t>trường C# và</w:t>
      </w:r>
      <w:r>
        <w:rPr>
          <w:spacing w:val="-5"/>
        </w:rPr>
        <w:t xml:space="preserve"> </w:t>
      </w:r>
      <w:r>
        <w:t>chạy</w:t>
      </w:r>
      <w:r>
        <w:rPr>
          <w:spacing w:val="-6"/>
        </w:rPr>
        <w:t xml:space="preserve"> </w:t>
      </w:r>
      <w:r>
        <w:t>chương</w:t>
      </w:r>
      <w:r>
        <w:rPr>
          <w:spacing w:val="-4"/>
        </w:rPr>
        <w:t xml:space="preserve"> </w:t>
      </w:r>
      <w:r>
        <w:t>trình</w:t>
      </w:r>
      <w:r>
        <w:rPr>
          <w:spacing w:val="-4"/>
        </w:rPr>
        <w:t xml:space="preserve"> </w:t>
      </w:r>
      <w:r>
        <w:t>"Hello World" đầu</w:t>
      </w:r>
      <w:r>
        <w:rPr>
          <w:spacing w:val="-3"/>
        </w:rPr>
        <w:t xml:space="preserve"> </w:t>
      </w:r>
      <w:r>
        <w:rPr>
          <w:spacing w:val="-2"/>
        </w:rPr>
        <w:t>tiên.</w:t>
      </w:r>
    </w:p>
    <w:p w14:paraId="536CC4DF">
      <w:pPr>
        <w:pStyle w:val="7"/>
        <w:spacing w:before="65"/>
      </w:pPr>
    </w:p>
    <w:p w14:paraId="6DD3520C">
      <w:pPr>
        <w:pStyle w:val="4"/>
        <w:numPr>
          <w:ilvl w:val="1"/>
          <w:numId w:val="1"/>
        </w:numPr>
        <w:tabs>
          <w:tab w:val="left" w:pos="402"/>
        </w:tabs>
        <w:spacing w:before="1" w:after="0" w:line="240" w:lineRule="auto"/>
        <w:ind w:left="402" w:right="0" w:hanging="402"/>
        <w:jc w:val="left"/>
      </w:pPr>
      <w:r>
        <w:rPr>
          <w:color w:val="666666"/>
        </w:rPr>
        <w:t>Các</w:t>
      </w:r>
      <w:r>
        <w:rPr>
          <w:color w:val="666666"/>
          <w:spacing w:val="-8"/>
        </w:rPr>
        <w:t xml:space="preserve"> </w:t>
      </w:r>
      <w:r>
        <w:rPr>
          <w:color w:val="666666"/>
        </w:rPr>
        <w:t>bước</w:t>
      </w:r>
      <w:r>
        <w:rPr>
          <w:color w:val="666666"/>
          <w:spacing w:val="-7"/>
        </w:rPr>
        <w:t xml:space="preserve"> </w:t>
      </w:r>
      <w:r>
        <w:rPr>
          <w:color w:val="666666"/>
        </w:rPr>
        <w:t>chuẩn</w:t>
      </w:r>
      <w:r>
        <w:rPr>
          <w:color w:val="666666"/>
          <w:spacing w:val="-4"/>
        </w:rPr>
        <w:t xml:space="preserve"> </w:t>
      </w:r>
      <w:r>
        <w:rPr>
          <w:color w:val="666666"/>
          <w:spacing w:val="-5"/>
        </w:rPr>
        <w:t>bị</w:t>
      </w:r>
    </w:p>
    <w:p w14:paraId="547FB2EB">
      <w:pPr>
        <w:pStyle w:val="7"/>
        <w:spacing w:before="122"/>
      </w:pPr>
      <w:r>
        <w:rPr>
          <w:b/>
        </w:rPr>
        <w:t>//</w:t>
      </w:r>
      <w:r>
        <w:rPr>
          <w:b/>
          <w:spacing w:val="-7"/>
        </w:rPr>
        <w:t xml:space="preserve"> </w:t>
      </w:r>
      <w:r>
        <w:rPr>
          <w:b/>
        </w:rPr>
        <w:t>TODO 1:</w:t>
      </w:r>
      <w:r>
        <w:rPr>
          <w:b/>
          <w:spacing w:val="-3"/>
        </w:rPr>
        <w:t xml:space="preserve"> </w:t>
      </w:r>
      <w:r>
        <w:t>Cài</w:t>
      </w:r>
      <w:r>
        <w:rPr>
          <w:spacing w:val="-2"/>
        </w:rPr>
        <w:t xml:space="preserve"> </w:t>
      </w:r>
      <w:r>
        <w:t>đặt</w:t>
      </w:r>
      <w:r>
        <w:rPr>
          <w:spacing w:val="-1"/>
        </w:rPr>
        <w:t xml:space="preserve"> </w:t>
      </w:r>
      <w:r>
        <w:t>Visual</w:t>
      </w:r>
      <w:r>
        <w:rPr>
          <w:spacing w:val="-2"/>
        </w:rPr>
        <w:t xml:space="preserve"> </w:t>
      </w:r>
      <w:r>
        <w:t>Studio</w:t>
      </w:r>
      <w:r>
        <w:rPr>
          <w:spacing w:val="-2"/>
        </w:rPr>
        <w:t xml:space="preserve"> </w:t>
      </w:r>
      <w:r>
        <w:t>Community</w:t>
      </w:r>
      <w:r>
        <w:rPr>
          <w:spacing w:val="-2"/>
        </w:rPr>
        <w:t xml:space="preserve"> </w:t>
      </w:r>
      <w:r>
        <w:t>(hoặc</w:t>
      </w:r>
      <w:r>
        <w:rPr>
          <w:spacing w:val="-2"/>
        </w:rPr>
        <w:t xml:space="preserve"> </w:t>
      </w:r>
      <w:r>
        <w:t>Visual</w:t>
      </w:r>
      <w:r>
        <w:rPr>
          <w:spacing w:val="-3"/>
        </w:rPr>
        <w:t xml:space="preserve"> </w:t>
      </w:r>
      <w:r>
        <w:t>Studio</w:t>
      </w:r>
      <w:r>
        <w:rPr>
          <w:spacing w:val="-4"/>
        </w:rPr>
        <w:t xml:space="preserve"> </w:t>
      </w:r>
      <w:r>
        <w:t>Code</w:t>
      </w:r>
      <w:r>
        <w:rPr>
          <w:spacing w:val="-5"/>
        </w:rPr>
        <w:t xml:space="preserve"> </w:t>
      </w:r>
      <w:r>
        <w:t>+</w:t>
      </w:r>
      <w:r>
        <w:rPr>
          <w:spacing w:val="-2"/>
        </w:rPr>
        <w:t xml:space="preserve"> </w:t>
      </w:r>
      <w:r>
        <w:t>.NET</w:t>
      </w:r>
      <w:r>
        <w:rPr>
          <w:spacing w:val="-2"/>
        </w:rPr>
        <w:t xml:space="preserve"> </w:t>
      </w:r>
      <w:r>
        <w:rPr>
          <w:spacing w:val="-4"/>
        </w:rPr>
        <w:t>SDK)</w:t>
      </w:r>
    </w:p>
    <w:p w14:paraId="3E691070">
      <w:pPr>
        <w:pStyle w:val="7"/>
        <w:spacing w:before="74"/>
      </w:pPr>
    </w:p>
    <w:p w14:paraId="6BB360B4">
      <w:pPr>
        <w:pStyle w:val="10"/>
        <w:numPr>
          <w:ilvl w:val="2"/>
          <w:numId w:val="1"/>
        </w:numPr>
        <w:tabs>
          <w:tab w:val="left" w:pos="719"/>
        </w:tabs>
        <w:spacing w:before="1" w:after="0" w:line="240" w:lineRule="auto"/>
        <w:ind w:left="719" w:right="0" w:hanging="359"/>
        <w:jc w:val="left"/>
        <w:rPr>
          <w:sz w:val="22"/>
        </w:rPr>
      </w:pPr>
      <w:r>
        <w:rPr>
          <w:sz w:val="22"/>
        </w:rPr>
        <w:t>Tải</w:t>
      </w:r>
      <w:r>
        <w:rPr>
          <w:spacing w:val="-2"/>
          <w:sz w:val="22"/>
        </w:rPr>
        <w:t xml:space="preserve"> </w:t>
      </w:r>
      <w:r>
        <w:rPr>
          <w:sz w:val="22"/>
        </w:rPr>
        <w:t>từ:</w:t>
      </w:r>
      <w:r>
        <w:rPr>
          <w:spacing w:val="3"/>
          <w:sz w:val="22"/>
        </w:rPr>
        <w:t xml:space="preserve"> </w:t>
      </w:r>
      <w:r>
        <w:rPr>
          <w:color w:val="1154CC"/>
          <w:spacing w:val="-2"/>
          <w:sz w:val="22"/>
          <w:u w:val="single" w:color="1154CC"/>
        </w:rPr>
        <w:t>https://visualstudio.microsoft.com/vs/community/</w:t>
      </w:r>
    </w:p>
    <w:p w14:paraId="5522E148">
      <w:pPr>
        <w:pStyle w:val="10"/>
        <w:numPr>
          <w:ilvl w:val="2"/>
          <w:numId w:val="1"/>
        </w:numPr>
        <w:tabs>
          <w:tab w:val="left" w:pos="719"/>
        </w:tabs>
        <w:spacing w:before="37" w:after="0" w:line="240" w:lineRule="auto"/>
        <w:ind w:left="719" w:right="0" w:hanging="359"/>
        <w:jc w:val="left"/>
        <w:rPr>
          <w:sz w:val="22"/>
        </w:rPr>
      </w:pPr>
      <w:r>
        <w:rPr>
          <w:sz w:val="22"/>
        </w:rPr>
        <w:t>Hoặc</w:t>
      </w:r>
      <w:r>
        <w:rPr>
          <w:spacing w:val="-5"/>
          <w:sz w:val="22"/>
        </w:rPr>
        <w:t xml:space="preserve"> </w:t>
      </w:r>
      <w:r>
        <w:rPr>
          <w:sz w:val="22"/>
        </w:rPr>
        <w:t>dùng:</w:t>
      </w:r>
      <w:r>
        <w:rPr>
          <w:spacing w:val="-4"/>
          <w:sz w:val="22"/>
        </w:rPr>
        <w:t xml:space="preserve"> </w:t>
      </w:r>
      <w:r>
        <w:rPr>
          <w:color w:val="1154CC"/>
          <w:sz w:val="22"/>
          <w:u w:val="single" w:color="1154CC"/>
        </w:rPr>
        <w:t>https://code.visualstudio.com/</w:t>
      </w:r>
      <w:r>
        <w:rPr>
          <w:color w:val="1154CC"/>
          <w:spacing w:val="-3"/>
          <w:sz w:val="22"/>
        </w:rPr>
        <w:t xml:space="preserve"> </w:t>
      </w:r>
      <w:r>
        <w:rPr>
          <w:sz w:val="22"/>
        </w:rPr>
        <w:t>+</w:t>
      </w:r>
      <w:r>
        <w:rPr>
          <w:spacing w:val="-2"/>
          <w:sz w:val="22"/>
        </w:rPr>
        <w:t xml:space="preserve"> </w:t>
      </w:r>
      <w:r>
        <w:rPr>
          <w:color w:val="1154CC"/>
          <w:spacing w:val="-2"/>
          <w:sz w:val="22"/>
          <w:u w:val="single" w:color="1154CC"/>
        </w:rPr>
        <w:t>https://dotnet.microsoft.com/download</w:t>
      </w:r>
    </w:p>
    <w:p w14:paraId="047F5666">
      <w:pPr>
        <w:pStyle w:val="7"/>
        <w:spacing w:before="77"/>
      </w:pPr>
    </w:p>
    <w:p w14:paraId="10B2A12A">
      <w:pPr>
        <w:pStyle w:val="7"/>
        <w:spacing w:line="552" w:lineRule="auto"/>
        <w:ind w:right="5540"/>
      </w:pPr>
      <w:r>
        <w:rPr>
          <w:b/>
        </w:rPr>
        <w:t>//</w:t>
      </w:r>
      <w:r>
        <w:rPr>
          <w:b/>
          <w:spacing w:val="-7"/>
        </w:rPr>
        <w:t xml:space="preserve"> </w:t>
      </w:r>
      <w:r>
        <w:rPr>
          <w:b/>
        </w:rPr>
        <w:t>TODO</w:t>
      </w:r>
      <w:r>
        <w:rPr>
          <w:b/>
          <w:spacing w:val="-3"/>
        </w:rPr>
        <w:t xml:space="preserve"> </w:t>
      </w:r>
      <w:r>
        <w:rPr>
          <w:b/>
        </w:rPr>
        <w:t>2:</w:t>
      </w:r>
      <w:r>
        <w:rPr>
          <w:b/>
          <w:spacing w:val="-5"/>
        </w:rPr>
        <w:t xml:space="preserve"> </w:t>
      </w:r>
      <w:r>
        <w:t>Tạo</w:t>
      </w:r>
      <w:r>
        <w:rPr>
          <w:spacing w:val="-7"/>
        </w:rPr>
        <w:t xml:space="preserve"> </w:t>
      </w:r>
      <w:r>
        <w:t>project</w:t>
      </w:r>
      <w:r>
        <w:rPr>
          <w:spacing w:val="-4"/>
        </w:rPr>
        <w:t xml:space="preserve"> </w:t>
      </w:r>
      <w:r>
        <w:t>C#</w:t>
      </w:r>
      <w:r>
        <w:rPr>
          <w:spacing w:val="-7"/>
        </w:rPr>
        <w:t xml:space="preserve"> </w:t>
      </w:r>
      <w:r>
        <w:t>console</w:t>
      </w:r>
      <w:r>
        <w:rPr>
          <w:spacing w:val="-8"/>
        </w:rPr>
        <w:t xml:space="preserve"> </w:t>
      </w:r>
      <w:r>
        <w:t>mới Nếu dùng Visual Studio:</w:t>
      </w:r>
    </w:p>
    <w:p w14:paraId="59BD8D3D">
      <w:pPr>
        <w:pStyle w:val="7"/>
      </w:pPr>
      <w:r>
        <w:t>File</w:t>
      </w:r>
      <w:r>
        <w:rPr>
          <w:spacing w:val="-4"/>
        </w:rPr>
        <w:t xml:space="preserve"> </w:t>
      </w:r>
      <w:r>
        <w:t>→ New</w:t>
      </w:r>
      <w:r>
        <w:rPr>
          <w:spacing w:val="-2"/>
        </w:rPr>
        <w:t xml:space="preserve"> </w:t>
      </w:r>
      <w:r>
        <w:t>→</w:t>
      </w:r>
      <w:r>
        <w:rPr>
          <w:spacing w:val="-1"/>
        </w:rPr>
        <w:t xml:space="preserve"> </w:t>
      </w:r>
      <w:r>
        <w:t>Project</w:t>
      </w:r>
      <w:r>
        <w:rPr>
          <w:spacing w:val="-4"/>
        </w:rPr>
        <w:t xml:space="preserve"> </w:t>
      </w:r>
      <w:r>
        <w:t>→</w:t>
      </w:r>
      <w:r>
        <w:rPr>
          <w:spacing w:val="-2"/>
        </w:rPr>
        <w:t xml:space="preserve"> </w:t>
      </w:r>
      <w:r>
        <w:t>Console App</w:t>
      </w:r>
      <w:r>
        <w:rPr>
          <w:spacing w:val="-4"/>
        </w:rPr>
        <w:t xml:space="preserve"> </w:t>
      </w:r>
      <w:r>
        <w:t>(.NET)</w:t>
      </w:r>
      <w:r>
        <w:rPr>
          <w:spacing w:val="-1"/>
        </w:rPr>
        <w:t xml:space="preserve"> </w:t>
      </w:r>
      <w:r>
        <w:t>→</w:t>
      </w:r>
      <w:r>
        <w:rPr>
          <w:spacing w:val="-6"/>
        </w:rPr>
        <w:t xml:space="preserve"> </w:t>
      </w:r>
      <w:r>
        <w:t>Đặt tên:</w:t>
      </w:r>
      <w:r>
        <w:rPr>
          <w:spacing w:val="1"/>
        </w:rPr>
        <w:t xml:space="preserve"> </w:t>
      </w:r>
      <w:r>
        <w:rPr>
          <w:spacing w:val="-2"/>
        </w:rPr>
        <w:t>HelloWorldCSharp</w:t>
      </w:r>
    </w:p>
    <w:p w14:paraId="1BC07354">
      <w:pPr>
        <w:pStyle w:val="7"/>
        <w:spacing w:after="0"/>
        <w:sectPr>
          <w:type w:val="continuous"/>
          <w:pgSz w:w="12240" w:h="15840"/>
          <w:pgMar w:top="1420" w:right="1080" w:bottom="280" w:left="1440" w:header="720" w:footer="720" w:gutter="0"/>
          <w:cols w:space="720" w:num="1"/>
        </w:sectPr>
      </w:pPr>
    </w:p>
    <w:p w14:paraId="572679B6">
      <w:pPr>
        <w:pStyle w:val="7"/>
        <w:spacing w:before="70"/>
      </w:pPr>
      <w:r>
        <w:t>Nếu</w:t>
      </w:r>
      <w:r>
        <w:rPr>
          <w:spacing w:val="-3"/>
        </w:rPr>
        <w:t xml:space="preserve"> </w:t>
      </w:r>
      <w:r>
        <w:t>dùng</w:t>
      </w:r>
      <w:r>
        <w:rPr>
          <w:spacing w:val="-1"/>
        </w:rPr>
        <w:t xml:space="preserve"> </w:t>
      </w:r>
      <w:r>
        <w:t>Terminal</w:t>
      </w:r>
      <w:r>
        <w:rPr>
          <w:spacing w:val="-2"/>
        </w:rPr>
        <w:t xml:space="preserve"> </w:t>
      </w:r>
      <w:r>
        <w:t>(VS</w:t>
      </w:r>
      <w:r>
        <w:rPr>
          <w:spacing w:val="-5"/>
        </w:rPr>
        <w:t xml:space="preserve"> </w:t>
      </w:r>
      <w:r>
        <w:rPr>
          <w:spacing w:val="-2"/>
        </w:rPr>
        <w:t>Code):</w:t>
      </w:r>
    </w:p>
    <w:p w14:paraId="6AD515C3">
      <w:pPr>
        <w:pStyle w:val="7"/>
        <w:spacing w:before="77"/>
      </w:pPr>
    </w:p>
    <w:p w14:paraId="11931C04">
      <w:pPr>
        <w:pStyle w:val="7"/>
        <w:spacing w:line="552" w:lineRule="auto"/>
        <w:ind w:right="5540"/>
      </w:pPr>
      <w:r>
        <w:t>dotnet</w:t>
      </w:r>
      <w:r>
        <w:rPr>
          <w:spacing w:val="-8"/>
        </w:rPr>
        <w:t xml:space="preserve"> </w:t>
      </w:r>
      <w:r>
        <w:t>new</w:t>
      </w:r>
      <w:r>
        <w:rPr>
          <w:spacing w:val="-9"/>
        </w:rPr>
        <w:t xml:space="preserve"> </w:t>
      </w:r>
      <w:r>
        <w:t>console</w:t>
      </w:r>
      <w:r>
        <w:rPr>
          <w:spacing w:val="-13"/>
        </w:rPr>
        <w:t xml:space="preserve"> </w:t>
      </w:r>
      <w:r>
        <w:t>-n</w:t>
      </w:r>
      <w:r>
        <w:rPr>
          <w:spacing w:val="-11"/>
        </w:rPr>
        <w:t xml:space="preserve"> </w:t>
      </w:r>
      <w:r>
        <w:t>HelloWorldCSharp cd HelloWorldCSharp</w:t>
      </w:r>
    </w:p>
    <w:p w14:paraId="00264853">
      <w:pPr>
        <w:spacing w:before="25"/>
        <w:ind w:left="0" w:right="0" w:firstLine="0"/>
        <w:jc w:val="left"/>
        <w:rPr>
          <w:sz w:val="22"/>
        </w:rPr>
      </w:pPr>
      <w:r>
        <w:rPr>
          <w:b/>
          <w:sz w:val="22"/>
        </w:rPr>
        <w:t>//</w:t>
      </w:r>
      <w:r>
        <w:rPr>
          <w:b/>
          <w:spacing w:val="-5"/>
          <w:sz w:val="22"/>
        </w:rPr>
        <w:t xml:space="preserve"> </w:t>
      </w:r>
      <w:r>
        <w:rPr>
          <w:b/>
          <w:sz w:val="22"/>
        </w:rPr>
        <w:t>TODO 3:</w:t>
      </w:r>
      <w:r>
        <w:rPr>
          <w:b/>
          <w:spacing w:val="-2"/>
          <w:sz w:val="22"/>
        </w:rPr>
        <w:t xml:space="preserve"> </w:t>
      </w:r>
      <w:r>
        <w:rPr>
          <w:sz w:val="22"/>
        </w:rPr>
        <w:t>Mở</w:t>
      </w:r>
      <w:r>
        <w:rPr>
          <w:spacing w:val="-3"/>
          <w:sz w:val="22"/>
        </w:rPr>
        <w:t xml:space="preserve"> </w:t>
      </w:r>
      <w:r>
        <w:rPr>
          <w:sz w:val="22"/>
        </w:rPr>
        <w:t>file</w:t>
      </w:r>
      <w:r>
        <w:rPr>
          <w:spacing w:val="-2"/>
          <w:sz w:val="22"/>
        </w:rPr>
        <w:t xml:space="preserve"> </w:t>
      </w:r>
      <w:r>
        <w:rPr>
          <w:rFonts w:ascii="Courier New" w:hAnsi="Courier New"/>
          <w:color w:val="188038"/>
          <w:sz w:val="22"/>
        </w:rPr>
        <w:t>Program.cs</w:t>
      </w:r>
      <w:r>
        <w:rPr>
          <w:rFonts w:ascii="Courier New" w:hAnsi="Courier New"/>
          <w:color w:val="188038"/>
          <w:spacing w:val="-70"/>
          <w:sz w:val="22"/>
        </w:rPr>
        <w:t xml:space="preserve"> </w:t>
      </w:r>
      <w:r>
        <w:rPr>
          <w:sz w:val="22"/>
        </w:rPr>
        <w:t>vừa</w:t>
      </w:r>
      <w:r>
        <w:rPr>
          <w:spacing w:val="-2"/>
          <w:sz w:val="22"/>
        </w:rPr>
        <w:t xml:space="preserve"> </w:t>
      </w:r>
      <w:r>
        <w:rPr>
          <w:sz w:val="22"/>
        </w:rPr>
        <w:t>được</w:t>
      </w:r>
      <w:r>
        <w:rPr>
          <w:spacing w:val="-5"/>
          <w:sz w:val="22"/>
        </w:rPr>
        <w:t xml:space="preserve"> tạo</w:t>
      </w:r>
    </w:p>
    <w:p w14:paraId="2086F83B">
      <w:pPr>
        <w:pStyle w:val="7"/>
        <w:spacing w:before="65"/>
      </w:pPr>
    </w:p>
    <w:p w14:paraId="5A20D0AD">
      <w:pPr>
        <w:pStyle w:val="4"/>
        <w:numPr>
          <w:ilvl w:val="1"/>
          <w:numId w:val="1"/>
        </w:numPr>
        <w:tabs>
          <w:tab w:val="left" w:pos="402"/>
        </w:tabs>
        <w:spacing w:before="0" w:after="0" w:line="240" w:lineRule="auto"/>
        <w:ind w:left="402" w:right="0" w:hanging="402"/>
        <w:jc w:val="left"/>
      </w:pPr>
      <w:r>
        <w:rPr>
          <w:color w:val="666666"/>
        </w:rPr>
        <w:t>Viết</w:t>
      </w:r>
      <w:r>
        <w:rPr>
          <w:color w:val="666666"/>
          <w:spacing w:val="-6"/>
        </w:rPr>
        <w:t xml:space="preserve"> </w:t>
      </w:r>
      <w:r>
        <w:rPr>
          <w:color w:val="666666"/>
        </w:rPr>
        <w:t>chương</w:t>
      </w:r>
      <w:r>
        <w:rPr>
          <w:color w:val="666666"/>
          <w:spacing w:val="-8"/>
        </w:rPr>
        <w:t xml:space="preserve"> </w:t>
      </w:r>
      <w:r>
        <w:rPr>
          <w:color w:val="666666"/>
        </w:rPr>
        <w:t>trình</w:t>
      </w:r>
      <w:r>
        <w:rPr>
          <w:color w:val="666666"/>
          <w:spacing w:val="-6"/>
        </w:rPr>
        <w:t xml:space="preserve"> </w:t>
      </w:r>
      <w:r>
        <w:rPr>
          <w:color w:val="666666"/>
        </w:rPr>
        <w:t>đầu</w:t>
      </w:r>
      <w:r>
        <w:rPr>
          <w:color w:val="666666"/>
          <w:spacing w:val="-8"/>
        </w:rPr>
        <w:t xml:space="preserve"> </w:t>
      </w:r>
      <w:r>
        <w:rPr>
          <w:color w:val="666666"/>
          <w:spacing w:val="-4"/>
        </w:rPr>
        <w:t>tiên</w:t>
      </w:r>
    </w:p>
    <w:p w14:paraId="204DF081">
      <w:pPr>
        <w:spacing w:before="120"/>
        <w:ind w:left="0" w:right="0" w:firstLine="0"/>
        <w:jc w:val="left"/>
        <w:rPr>
          <w:b/>
          <w:sz w:val="22"/>
        </w:rPr>
      </w:pPr>
      <w:r>
        <w:rPr>
          <w:b/>
          <w:sz w:val="22"/>
        </w:rPr>
        <w:t>Code</w:t>
      </w:r>
      <w:r>
        <w:rPr>
          <w:b/>
          <w:spacing w:val="-2"/>
          <w:sz w:val="22"/>
        </w:rPr>
        <w:t xml:space="preserve"> </w:t>
      </w:r>
      <w:r>
        <w:rPr>
          <w:b/>
          <w:sz w:val="22"/>
        </w:rPr>
        <w:t>mẫu</w:t>
      </w:r>
      <w:r>
        <w:rPr>
          <w:b/>
          <w:spacing w:val="-3"/>
          <w:sz w:val="22"/>
        </w:rPr>
        <w:t xml:space="preserve"> </w:t>
      </w:r>
      <w:r>
        <w:rPr>
          <w:b/>
          <w:sz w:val="22"/>
        </w:rPr>
        <w:t>(Starter</w:t>
      </w:r>
      <w:r>
        <w:rPr>
          <w:b/>
          <w:spacing w:val="-3"/>
          <w:sz w:val="22"/>
        </w:rPr>
        <w:t xml:space="preserve"> </w:t>
      </w:r>
      <w:r>
        <w:rPr>
          <w:b/>
          <w:spacing w:val="-2"/>
          <w:sz w:val="22"/>
        </w:rPr>
        <w:t>Code):</w:t>
      </w:r>
    </w:p>
    <w:p w14:paraId="00F3A474">
      <w:pPr>
        <w:pStyle w:val="7"/>
        <w:spacing w:before="74"/>
        <w:rPr>
          <w:b/>
        </w:rPr>
      </w:pPr>
    </w:p>
    <w:p w14:paraId="5E177276">
      <w:pPr>
        <w:pStyle w:val="7"/>
        <w:spacing w:before="1" w:line="554" w:lineRule="auto"/>
        <w:ind w:right="6406"/>
      </w:pPr>
      <w:r>
        <w:t>//</w:t>
      </w:r>
      <w:r>
        <w:rPr>
          <w:spacing w:val="-8"/>
        </w:rPr>
        <w:t xml:space="preserve"> </w:t>
      </w:r>
      <w:r>
        <w:t>TODO</w:t>
      </w:r>
      <w:r>
        <w:rPr>
          <w:spacing w:val="-6"/>
        </w:rPr>
        <w:t xml:space="preserve"> </w:t>
      </w:r>
      <w:r>
        <w:t>1:</w:t>
      </w:r>
      <w:r>
        <w:rPr>
          <w:spacing w:val="-8"/>
        </w:rPr>
        <w:t xml:space="preserve"> </w:t>
      </w:r>
      <w:r>
        <w:t>Khai</w:t>
      </w:r>
      <w:r>
        <w:rPr>
          <w:spacing w:val="-8"/>
        </w:rPr>
        <w:t xml:space="preserve"> </w:t>
      </w:r>
      <w:r>
        <w:t>báo</w:t>
      </w:r>
      <w:r>
        <w:rPr>
          <w:spacing w:val="-10"/>
        </w:rPr>
        <w:t xml:space="preserve"> </w:t>
      </w:r>
      <w:r>
        <w:t>namespace using System;</w:t>
      </w:r>
    </w:p>
    <w:p w14:paraId="123EB494">
      <w:pPr>
        <w:pStyle w:val="7"/>
        <w:spacing w:line="554" w:lineRule="auto"/>
        <w:ind w:right="6911"/>
      </w:pPr>
      <w:r>
        <w:t>//</w:t>
      </w:r>
      <w:r>
        <w:rPr>
          <w:spacing w:val="-9"/>
        </w:rPr>
        <w:t xml:space="preserve"> </w:t>
      </w:r>
      <w:r>
        <w:t>TODO</w:t>
      </w:r>
      <w:r>
        <w:rPr>
          <w:spacing w:val="-7"/>
        </w:rPr>
        <w:t xml:space="preserve"> </w:t>
      </w:r>
      <w:r>
        <w:t>2:</w:t>
      </w:r>
      <w:r>
        <w:rPr>
          <w:spacing w:val="-9"/>
        </w:rPr>
        <w:t xml:space="preserve"> </w:t>
      </w:r>
      <w:r>
        <w:t>Khai</w:t>
      </w:r>
      <w:r>
        <w:rPr>
          <w:spacing w:val="-9"/>
        </w:rPr>
        <w:t xml:space="preserve"> </w:t>
      </w:r>
      <w:r>
        <w:t>báo</w:t>
      </w:r>
      <w:r>
        <w:rPr>
          <w:spacing w:val="-10"/>
        </w:rPr>
        <w:t xml:space="preserve"> </w:t>
      </w:r>
      <w:r>
        <w:t>class class Program</w:t>
      </w:r>
    </w:p>
    <w:p w14:paraId="62046886">
      <w:pPr>
        <w:spacing w:before="0" w:line="248" w:lineRule="exact"/>
        <w:ind w:left="0" w:right="0" w:firstLine="0"/>
        <w:jc w:val="left"/>
        <w:rPr>
          <w:sz w:val="22"/>
        </w:rPr>
      </w:pPr>
      <w:r>
        <w:rPr>
          <w:spacing w:val="-10"/>
          <w:sz w:val="22"/>
        </w:rPr>
        <w:t>{</w:t>
      </w:r>
    </w:p>
    <w:p w14:paraId="7618BB57">
      <w:pPr>
        <w:pStyle w:val="7"/>
        <w:spacing w:before="69"/>
      </w:pPr>
    </w:p>
    <w:p w14:paraId="7BB7AA38">
      <w:pPr>
        <w:pStyle w:val="7"/>
        <w:spacing w:before="1" w:line="554" w:lineRule="auto"/>
        <w:ind w:left="247" w:right="2536" w:hanging="3"/>
      </w:pPr>
      <w:r>
        <w:t>//</w:t>
      </w:r>
      <w:r>
        <w:rPr>
          <w:spacing w:val="-3"/>
        </w:rPr>
        <w:t xml:space="preserve"> </w:t>
      </w:r>
      <w:r>
        <w:t>TODO</w:t>
      </w:r>
      <w:r>
        <w:rPr>
          <w:spacing w:val="-2"/>
        </w:rPr>
        <w:t xml:space="preserve"> </w:t>
      </w:r>
      <w:r>
        <w:t>3:</w:t>
      </w:r>
      <w:r>
        <w:rPr>
          <w:spacing w:val="-3"/>
        </w:rPr>
        <w:t xml:space="preserve"> </w:t>
      </w:r>
      <w:r>
        <w:t>Khai</w:t>
      </w:r>
      <w:r>
        <w:rPr>
          <w:spacing w:val="-4"/>
        </w:rPr>
        <w:t xml:space="preserve"> </w:t>
      </w:r>
      <w:r>
        <w:t>báo</w:t>
      </w:r>
      <w:r>
        <w:rPr>
          <w:spacing w:val="-6"/>
        </w:rPr>
        <w:t xml:space="preserve"> </w:t>
      </w:r>
      <w:r>
        <w:t>Main</w:t>
      </w:r>
      <w:r>
        <w:rPr>
          <w:spacing w:val="-4"/>
        </w:rPr>
        <w:t xml:space="preserve"> </w:t>
      </w:r>
      <w:r>
        <w:t>method</w:t>
      </w:r>
      <w:r>
        <w:rPr>
          <w:spacing w:val="-6"/>
        </w:rPr>
        <w:t xml:space="preserve"> </w:t>
      </w:r>
      <w:r>
        <w:t>(điểm</w:t>
      </w:r>
      <w:r>
        <w:rPr>
          <w:spacing w:val="-4"/>
        </w:rPr>
        <w:t xml:space="preserve"> </w:t>
      </w:r>
      <w:r>
        <w:t>khởi</w:t>
      </w:r>
      <w:r>
        <w:rPr>
          <w:spacing w:val="-6"/>
        </w:rPr>
        <w:t xml:space="preserve"> </w:t>
      </w:r>
      <w:r>
        <w:t>đầu</w:t>
      </w:r>
      <w:r>
        <w:rPr>
          <w:spacing w:val="-4"/>
        </w:rPr>
        <w:t xml:space="preserve"> </w:t>
      </w:r>
      <w:r>
        <w:t>của</w:t>
      </w:r>
      <w:r>
        <w:rPr>
          <w:spacing w:val="-4"/>
        </w:rPr>
        <w:t xml:space="preserve"> </w:t>
      </w:r>
      <w:r>
        <w:t>chương</w:t>
      </w:r>
      <w:r>
        <w:rPr>
          <w:spacing w:val="-6"/>
        </w:rPr>
        <w:t xml:space="preserve"> </w:t>
      </w:r>
      <w:r>
        <w:t>trình) static void Main()</w:t>
      </w:r>
    </w:p>
    <w:p w14:paraId="0AB34705">
      <w:pPr>
        <w:spacing w:before="0" w:line="248" w:lineRule="exact"/>
        <w:ind w:left="244" w:right="0" w:firstLine="0"/>
        <w:jc w:val="left"/>
        <w:rPr>
          <w:sz w:val="22"/>
        </w:rPr>
      </w:pPr>
      <w:r>
        <w:rPr>
          <w:spacing w:val="-10"/>
          <w:sz w:val="22"/>
        </w:rPr>
        <w:t>{</w:t>
      </w:r>
    </w:p>
    <w:p w14:paraId="38673381">
      <w:pPr>
        <w:pStyle w:val="7"/>
        <w:spacing w:before="77"/>
      </w:pPr>
    </w:p>
    <w:p w14:paraId="42A68A0E">
      <w:pPr>
        <w:pStyle w:val="7"/>
        <w:spacing w:line="552" w:lineRule="auto"/>
        <w:ind w:left="490" w:right="4710" w:hanging="2"/>
      </w:pPr>
      <w:r>
        <w:t>// TODO 4: In ra một thông điệp Console.WriteLine("Chào</w:t>
      </w:r>
      <w:r>
        <w:rPr>
          <w:spacing w:val="-11"/>
        </w:rPr>
        <w:t xml:space="preserve"> </w:t>
      </w:r>
      <w:r>
        <w:t>mừng</w:t>
      </w:r>
      <w:r>
        <w:rPr>
          <w:spacing w:val="-11"/>
        </w:rPr>
        <w:t xml:space="preserve"> </w:t>
      </w:r>
      <w:r>
        <w:t>đến</w:t>
      </w:r>
      <w:r>
        <w:rPr>
          <w:spacing w:val="-13"/>
        </w:rPr>
        <w:t xml:space="preserve"> </w:t>
      </w:r>
      <w:r>
        <w:t>với</w:t>
      </w:r>
      <w:r>
        <w:rPr>
          <w:spacing w:val="-11"/>
        </w:rPr>
        <w:t xml:space="preserve"> </w:t>
      </w:r>
      <w:r>
        <w:t>C#!");</w:t>
      </w:r>
    </w:p>
    <w:p w14:paraId="2A1AC98F">
      <w:pPr>
        <w:pStyle w:val="7"/>
      </w:pPr>
    </w:p>
    <w:p w14:paraId="46125D91">
      <w:pPr>
        <w:pStyle w:val="7"/>
        <w:spacing w:before="75"/>
      </w:pPr>
    </w:p>
    <w:p w14:paraId="7E061DF0">
      <w:pPr>
        <w:pStyle w:val="7"/>
        <w:tabs>
          <w:tab w:val="left" w:pos="2729"/>
        </w:tabs>
        <w:spacing w:line="552" w:lineRule="auto"/>
        <w:ind w:left="490" w:right="4856" w:hanging="2"/>
      </w:pPr>
      <w:r>
        <w:t>//</w:t>
      </w:r>
      <w:r>
        <w:rPr>
          <w:spacing w:val="-4"/>
        </w:rPr>
        <w:t xml:space="preserve"> </w:t>
      </w:r>
      <w:r>
        <w:t>TODO</w:t>
      </w:r>
      <w:r>
        <w:rPr>
          <w:spacing w:val="-6"/>
        </w:rPr>
        <w:t xml:space="preserve"> </w:t>
      </w:r>
      <w:r>
        <w:t>5:</w:t>
      </w:r>
      <w:r>
        <w:rPr>
          <w:spacing w:val="-4"/>
        </w:rPr>
        <w:t xml:space="preserve"> </w:t>
      </w:r>
      <w:r>
        <w:t>Khai</w:t>
      </w:r>
      <w:r>
        <w:rPr>
          <w:spacing w:val="-4"/>
        </w:rPr>
        <w:t xml:space="preserve"> </w:t>
      </w:r>
      <w:r>
        <w:t>báo</w:t>
      </w:r>
      <w:r>
        <w:rPr>
          <w:spacing w:val="-2"/>
        </w:rPr>
        <w:t xml:space="preserve"> </w:t>
      </w:r>
      <w:r>
        <w:t>3</w:t>
      </w:r>
      <w:r>
        <w:rPr>
          <w:spacing w:val="-6"/>
        </w:rPr>
        <w:t xml:space="preserve"> </w:t>
      </w:r>
      <w:r>
        <w:t>biến</w:t>
      </w:r>
      <w:r>
        <w:rPr>
          <w:spacing w:val="-2"/>
        </w:rPr>
        <w:t xml:space="preserve"> </w:t>
      </w:r>
      <w:r>
        <w:t>và</w:t>
      </w:r>
      <w:r>
        <w:rPr>
          <w:spacing w:val="-8"/>
        </w:rPr>
        <w:t xml:space="preserve"> </w:t>
      </w:r>
      <w:r>
        <w:t>hiển</w:t>
      </w:r>
      <w:r>
        <w:rPr>
          <w:spacing w:val="-6"/>
        </w:rPr>
        <w:t xml:space="preserve"> </w:t>
      </w:r>
      <w:r>
        <w:t>thị</w:t>
      </w:r>
      <w:r>
        <w:rPr>
          <w:spacing w:val="-4"/>
        </w:rPr>
        <w:t xml:space="preserve"> </w:t>
      </w:r>
      <w:r>
        <w:t>chúng string ten = "Nguyễn Văn A";</w:t>
      </w:r>
      <w:r>
        <w:rPr>
          <w:spacing w:val="40"/>
        </w:rPr>
        <w:t xml:space="preserve"> </w:t>
      </w:r>
      <w:r>
        <w:t>// Chuỗi ký tự int tuoi = 20;</w:t>
      </w:r>
      <w:r>
        <w:tab/>
      </w:r>
      <w:r>
        <w:t>// Số nguyên</w:t>
      </w:r>
    </w:p>
    <w:p w14:paraId="4DC2A9DF">
      <w:pPr>
        <w:pStyle w:val="7"/>
        <w:tabs>
          <w:tab w:val="left" w:pos="3099"/>
        </w:tabs>
        <w:spacing w:line="252" w:lineRule="exact"/>
        <w:ind w:left="490"/>
      </w:pPr>
      <w:r>
        <w:t>double</w:t>
      </w:r>
      <w:r>
        <w:rPr>
          <w:spacing w:val="-4"/>
        </w:rPr>
        <w:t xml:space="preserve"> </w:t>
      </w:r>
      <w:r>
        <w:t>diem</w:t>
      </w:r>
      <w:r>
        <w:rPr>
          <w:spacing w:val="-4"/>
        </w:rPr>
        <w:t xml:space="preserve"> </w:t>
      </w:r>
      <w:r>
        <w:t xml:space="preserve">= </w:t>
      </w:r>
      <w:r>
        <w:rPr>
          <w:spacing w:val="-4"/>
        </w:rPr>
        <w:t>8.5;</w:t>
      </w:r>
      <w:r>
        <w:tab/>
      </w:r>
      <w:r>
        <w:t>// Số</w:t>
      </w:r>
      <w:r>
        <w:rPr>
          <w:spacing w:val="-1"/>
        </w:rPr>
        <w:t xml:space="preserve"> </w:t>
      </w:r>
      <w:r>
        <w:rPr>
          <w:spacing w:val="-4"/>
        </w:rPr>
        <w:t>thực</w:t>
      </w:r>
    </w:p>
    <w:p w14:paraId="13653AE3">
      <w:pPr>
        <w:pStyle w:val="7"/>
        <w:spacing w:after="0" w:line="252" w:lineRule="exact"/>
        <w:sectPr>
          <w:pgSz w:w="12240" w:h="15840"/>
          <w:pgMar w:top="1660" w:right="1080" w:bottom="280" w:left="1440" w:header="720" w:footer="720" w:gutter="0"/>
          <w:cols w:space="720" w:num="1"/>
        </w:sectPr>
      </w:pPr>
    </w:p>
    <w:p w14:paraId="18DF0A7E">
      <w:pPr>
        <w:pStyle w:val="7"/>
        <w:spacing w:before="80" w:line="552" w:lineRule="auto"/>
        <w:ind w:left="490" w:right="5540"/>
      </w:pPr>
      <w:r>
        <w:t>Console.WriteLine("Tên: " + ten); Console.WriteLine("Tuổi: " + tuoi); Console.WriteLine("Điểm:</w:t>
      </w:r>
      <w:r>
        <w:rPr>
          <w:spacing w:val="-14"/>
        </w:rPr>
        <w:t xml:space="preserve"> </w:t>
      </w:r>
      <w:r>
        <w:t>"</w:t>
      </w:r>
      <w:r>
        <w:rPr>
          <w:spacing w:val="-15"/>
        </w:rPr>
        <w:t xml:space="preserve"> </w:t>
      </w:r>
      <w:r>
        <w:t>+</w:t>
      </w:r>
      <w:r>
        <w:rPr>
          <w:spacing w:val="-12"/>
        </w:rPr>
        <w:t xml:space="preserve"> </w:t>
      </w:r>
      <w:r>
        <w:t>diem);</w:t>
      </w:r>
    </w:p>
    <w:p w14:paraId="0E2CBD26">
      <w:pPr>
        <w:pStyle w:val="7"/>
      </w:pPr>
    </w:p>
    <w:p w14:paraId="5AAA16BA">
      <w:pPr>
        <w:pStyle w:val="7"/>
        <w:spacing w:before="76"/>
      </w:pPr>
    </w:p>
    <w:p w14:paraId="23082C45">
      <w:pPr>
        <w:pStyle w:val="7"/>
        <w:spacing w:line="552" w:lineRule="auto"/>
        <w:ind w:left="490" w:right="2536" w:hanging="2"/>
      </w:pPr>
      <w:r>
        <w:t>// TODO 6: Sử dụng string interpolation (cách hiện đại) Console.WriteLine($"Thông</w:t>
      </w:r>
      <w:r>
        <w:rPr>
          <w:spacing w:val="-9"/>
        </w:rPr>
        <w:t xml:space="preserve"> </w:t>
      </w:r>
      <w:r>
        <w:t>tin:</w:t>
      </w:r>
      <w:r>
        <w:rPr>
          <w:spacing w:val="-7"/>
        </w:rPr>
        <w:t xml:space="preserve"> </w:t>
      </w:r>
      <w:r>
        <w:t>{ten},</w:t>
      </w:r>
      <w:r>
        <w:rPr>
          <w:spacing w:val="-6"/>
        </w:rPr>
        <w:t xml:space="preserve"> </w:t>
      </w:r>
      <w:r>
        <w:t>tuổi</w:t>
      </w:r>
      <w:r>
        <w:rPr>
          <w:spacing w:val="-9"/>
        </w:rPr>
        <w:t xml:space="preserve"> </w:t>
      </w:r>
      <w:r>
        <w:t>{tuoi},</w:t>
      </w:r>
      <w:r>
        <w:rPr>
          <w:spacing w:val="-7"/>
        </w:rPr>
        <w:t xml:space="preserve"> </w:t>
      </w:r>
      <w:r>
        <w:t>điểm</w:t>
      </w:r>
      <w:r>
        <w:rPr>
          <w:spacing w:val="-7"/>
        </w:rPr>
        <w:t xml:space="preserve"> </w:t>
      </w:r>
      <w:r>
        <w:t>{diem}");</w:t>
      </w:r>
    </w:p>
    <w:p w14:paraId="39463E21">
      <w:pPr>
        <w:spacing w:before="1"/>
        <w:ind w:left="244" w:right="0" w:firstLine="0"/>
        <w:jc w:val="left"/>
        <w:rPr>
          <w:sz w:val="22"/>
        </w:rPr>
      </w:pPr>
      <w:r>
        <w:rPr>
          <w:spacing w:val="-10"/>
          <w:sz w:val="22"/>
        </w:rPr>
        <w:t>}</w:t>
      </w:r>
    </w:p>
    <w:p w14:paraId="615FE2E2">
      <w:pPr>
        <w:pStyle w:val="7"/>
        <w:spacing w:before="74"/>
      </w:pPr>
    </w:p>
    <w:p w14:paraId="0FF2E298">
      <w:pPr>
        <w:spacing w:before="0"/>
        <w:ind w:left="0" w:right="0" w:firstLine="0"/>
        <w:jc w:val="left"/>
        <w:rPr>
          <w:sz w:val="22"/>
        </w:rPr>
      </w:pPr>
      <w:r>
        <w:rPr>
          <w:spacing w:val="-10"/>
          <w:sz w:val="22"/>
        </w:rPr>
        <w:t>}</w:t>
      </w:r>
    </w:p>
    <w:p w14:paraId="77DA4FC7">
      <w:pPr>
        <w:pStyle w:val="7"/>
        <w:spacing w:before="77"/>
      </w:pPr>
    </w:p>
    <w:p w14:paraId="6F6322DD">
      <w:pPr>
        <w:pStyle w:val="7"/>
        <w:spacing w:before="1" w:line="552" w:lineRule="auto"/>
        <w:ind w:right="6406"/>
      </w:pPr>
      <w:r>
        <w:rPr>
          <w:b/>
        </w:rPr>
        <w:t>//</w:t>
      </w:r>
      <w:r>
        <w:rPr>
          <w:b/>
          <w:spacing w:val="-11"/>
        </w:rPr>
        <w:t xml:space="preserve"> </w:t>
      </w:r>
      <w:r>
        <w:rPr>
          <w:b/>
        </w:rPr>
        <w:t>TODO:</w:t>
      </w:r>
      <w:r>
        <w:rPr>
          <w:b/>
          <w:spacing w:val="-11"/>
        </w:rPr>
        <w:t xml:space="preserve"> </w:t>
      </w:r>
      <w:r>
        <w:t>Chạy</w:t>
      </w:r>
      <w:r>
        <w:rPr>
          <w:spacing w:val="-7"/>
        </w:rPr>
        <w:t xml:space="preserve"> </w:t>
      </w:r>
      <w:r>
        <w:t>chương</w:t>
      </w:r>
      <w:r>
        <w:rPr>
          <w:spacing w:val="-10"/>
        </w:rPr>
        <w:t xml:space="preserve"> </w:t>
      </w:r>
      <w:r>
        <w:t>trình Trong Visual Studio:</w:t>
      </w:r>
    </w:p>
    <w:p w14:paraId="591BD7D7">
      <w:pPr>
        <w:pStyle w:val="7"/>
        <w:spacing w:line="554" w:lineRule="auto"/>
        <w:ind w:right="6911"/>
      </w:pPr>
      <w:r>
        <w:t>Nhấn</w:t>
      </w:r>
      <w:r>
        <w:rPr>
          <w:spacing w:val="-6"/>
        </w:rPr>
        <w:t xml:space="preserve"> </w:t>
      </w:r>
      <w:r>
        <w:t>F5</w:t>
      </w:r>
      <w:r>
        <w:rPr>
          <w:spacing w:val="-8"/>
        </w:rPr>
        <w:t xml:space="preserve"> </w:t>
      </w:r>
      <w:r>
        <w:t>hoặc</w:t>
      </w:r>
      <w:r>
        <w:rPr>
          <w:spacing w:val="-9"/>
        </w:rPr>
        <w:t xml:space="preserve"> </w:t>
      </w:r>
      <w:r>
        <w:t>Ctrl</w:t>
      </w:r>
      <w:r>
        <w:rPr>
          <w:spacing w:val="-9"/>
        </w:rPr>
        <w:t xml:space="preserve"> </w:t>
      </w:r>
      <w:r>
        <w:t>+</w:t>
      </w:r>
      <w:r>
        <w:rPr>
          <w:spacing w:val="-7"/>
        </w:rPr>
        <w:t xml:space="preserve"> </w:t>
      </w:r>
      <w:r>
        <w:t>F5 Trong Terminal:</w:t>
      </w:r>
    </w:p>
    <w:p w14:paraId="1B15B015">
      <w:pPr>
        <w:pStyle w:val="7"/>
        <w:spacing w:line="248" w:lineRule="exact"/>
      </w:pPr>
      <w:r>
        <w:t>dotnet</w:t>
      </w:r>
      <w:r>
        <w:rPr>
          <w:spacing w:val="-3"/>
        </w:rPr>
        <w:t xml:space="preserve"> </w:t>
      </w:r>
      <w:r>
        <w:rPr>
          <w:spacing w:val="-5"/>
        </w:rPr>
        <w:t>run</w:t>
      </w:r>
    </w:p>
    <w:p w14:paraId="0B13C6BE">
      <w:pPr>
        <w:pStyle w:val="7"/>
        <w:spacing w:before="102"/>
      </w:pPr>
    </w:p>
    <w:p w14:paraId="72D510C5">
      <w:pPr>
        <w:pStyle w:val="3"/>
        <w:numPr>
          <w:ilvl w:val="0"/>
          <w:numId w:val="1"/>
        </w:numPr>
        <w:tabs>
          <w:tab w:val="left" w:pos="314"/>
        </w:tabs>
        <w:spacing w:before="0" w:after="0" w:line="240" w:lineRule="auto"/>
        <w:ind w:left="314" w:right="0" w:hanging="314"/>
        <w:jc w:val="left"/>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3D0D41F7">
      <w:pPr>
        <w:pStyle w:val="10"/>
        <w:numPr>
          <w:ilvl w:val="0"/>
          <w:numId w:val="2"/>
        </w:numPr>
        <w:tabs>
          <w:tab w:val="left" w:pos="278"/>
        </w:tabs>
        <w:spacing w:before="128" w:after="0" w:line="240" w:lineRule="auto"/>
        <w:ind w:left="278" w:right="0" w:hanging="278"/>
        <w:jc w:val="left"/>
        <w:rPr>
          <w:b/>
          <w:sz w:val="22"/>
        </w:rPr>
      </w:pPr>
      <w:r>
        <w:rPr>
          <w:b/>
          <w:sz w:val="22"/>
        </w:rPr>
        <w:t>Ảnh chụp</w:t>
      </w:r>
      <w:r>
        <w:rPr>
          <w:b/>
          <w:spacing w:val="-3"/>
          <w:sz w:val="22"/>
        </w:rPr>
        <w:t xml:space="preserve"> </w:t>
      </w:r>
      <w:r>
        <w:rPr>
          <w:b/>
          <w:sz w:val="22"/>
        </w:rPr>
        <w:t>màn</w:t>
      </w:r>
      <w:r>
        <w:rPr>
          <w:b/>
          <w:spacing w:val="-3"/>
          <w:sz w:val="22"/>
        </w:rPr>
        <w:t xml:space="preserve"> </w:t>
      </w:r>
      <w:r>
        <w:rPr>
          <w:b/>
          <w:sz w:val="22"/>
        </w:rPr>
        <w:t>hình</w:t>
      </w:r>
      <w:r>
        <w:rPr>
          <w:b/>
          <w:spacing w:val="-4"/>
          <w:sz w:val="22"/>
        </w:rPr>
        <w:t xml:space="preserve"> </w:t>
      </w:r>
      <w:r>
        <w:rPr>
          <w:b/>
          <w:sz w:val="22"/>
        </w:rPr>
        <w:t>Kết</w:t>
      </w:r>
      <w:r>
        <w:rPr>
          <w:b/>
          <w:spacing w:val="2"/>
          <w:sz w:val="22"/>
        </w:rPr>
        <w:t xml:space="preserve"> </w:t>
      </w:r>
      <w:r>
        <w:rPr>
          <w:b/>
          <w:spacing w:val="-4"/>
          <w:sz w:val="22"/>
        </w:rPr>
        <w:t>quả:</w:t>
      </w:r>
    </w:p>
    <w:p w14:paraId="3E593079">
      <w:pPr>
        <w:pStyle w:val="7"/>
        <w:spacing w:before="77"/>
        <w:rPr>
          <w:b/>
        </w:rPr>
      </w:pPr>
    </w:p>
    <w:p w14:paraId="672CFA01">
      <w:pPr>
        <w:pStyle w:val="7"/>
        <w:spacing w:before="1"/>
      </w:pPr>
      <w:r>
        <w:t>Chụp</w:t>
      </w:r>
      <w:r>
        <w:rPr>
          <w:spacing w:val="-4"/>
        </w:rPr>
        <w:t xml:space="preserve"> </w:t>
      </w:r>
      <w:r>
        <w:t>ảnh</w:t>
      </w:r>
      <w:r>
        <w:rPr>
          <w:spacing w:val="-4"/>
        </w:rPr>
        <w:t xml:space="preserve"> </w:t>
      </w:r>
      <w:r>
        <w:t>màn</w:t>
      </w:r>
      <w:r>
        <w:rPr>
          <w:spacing w:val="-2"/>
        </w:rPr>
        <w:t xml:space="preserve"> </w:t>
      </w:r>
      <w:r>
        <w:t>hình</w:t>
      </w:r>
      <w:r>
        <w:rPr>
          <w:spacing w:val="-1"/>
        </w:rPr>
        <w:t xml:space="preserve"> </w:t>
      </w:r>
      <w:r>
        <w:t>console</w:t>
      </w:r>
      <w:r>
        <w:rPr>
          <w:spacing w:val="-4"/>
        </w:rPr>
        <w:t xml:space="preserve"> </w:t>
      </w:r>
      <w:r>
        <w:t>hiển</w:t>
      </w:r>
      <w:r>
        <w:rPr>
          <w:spacing w:val="-2"/>
        </w:rPr>
        <w:t xml:space="preserve"> </w:t>
      </w:r>
      <w:r>
        <w:t>thị</w:t>
      </w:r>
      <w:r>
        <w:rPr>
          <w:spacing w:val="-2"/>
        </w:rPr>
        <w:t xml:space="preserve"> </w:t>
      </w:r>
      <w:r>
        <w:t>output</w:t>
      </w:r>
      <w:r>
        <w:rPr>
          <w:spacing w:val="-2"/>
        </w:rPr>
        <w:t xml:space="preserve"> </w:t>
      </w:r>
      <w:r>
        <w:t>sau</w:t>
      </w:r>
      <w:r>
        <w:rPr>
          <w:spacing w:val="-4"/>
        </w:rPr>
        <w:t xml:space="preserve"> </w:t>
      </w:r>
      <w:r>
        <w:t>khi</w:t>
      </w:r>
      <w:r>
        <w:rPr>
          <w:spacing w:val="-2"/>
        </w:rPr>
        <w:t xml:space="preserve"> </w:t>
      </w:r>
      <w:r>
        <w:t>chạy</w:t>
      </w:r>
      <w:r>
        <w:rPr>
          <w:spacing w:val="-1"/>
        </w:rPr>
        <w:t xml:space="preserve"> </w:t>
      </w:r>
      <w:r>
        <w:t>chương</w:t>
      </w:r>
      <w:r>
        <w:rPr>
          <w:spacing w:val="-4"/>
        </w:rPr>
        <w:t xml:space="preserve"> </w:t>
      </w:r>
      <w:r>
        <w:rPr>
          <w:spacing w:val="-2"/>
        </w:rPr>
        <w:t>trình.</w:t>
      </w:r>
    </w:p>
    <w:p w14:paraId="610E92F0">
      <w:pPr>
        <w:pStyle w:val="7"/>
        <w:spacing w:before="74"/>
      </w:pPr>
    </w:p>
    <w:p w14:paraId="61DA408F">
      <w:pPr>
        <w:spacing w:before="0"/>
        <w:ind w:left="0" w:right="0" w:firstLine="0"/>
        <w:jc w:val="left"/>
        <w:rPr>
          <w:i/>
          <w:spacing w:val="-4"/>
          <w:sz w:val="22"/>
        </w:rPr>
      </w:pPr>
      <w:r>
        <w:rPr>
          <w:i/>
          <w:sz w:val="22"/>
        </w:rPr>
        <w:t>(Dán</w:t>
      </w:r>
      <w:r>
        <w:rPr>
          <w:i/>
          <w:spacing w:val="-1"/>
          <w:sz w:val="22"/>
        </w:rPr>
        <w:t xml:space="preserve"> </w:t>
      </w:r>
      <w:r>
        <w:rPr>
          <w:i/>
          <w:sz w:val="22"/>
        </w:rPr>
        <w:t>ảnh</w:t>
      </w:r>
      <w:r>
        <w:rPr>
          <w:i/>
          <w:spacing w:val="-3"/>
          <w:sz w:val="22"/>
        </w:rPr>
        <w:t xml:space="preserve"> </w:t>
      </w:r>
      <w:r>
        <w:rPr>
          <w:i/>
          <w:sz w:val="22"/>
        </w:rPr>
        <w:t>chụp</w:t>
      </w:r>
      <w:r>
        <w:rPr>
          <w:i/>
          <w:spacing w:val="-2"/>
          <w:sz w:val="22"/>
        </w:rPr>
        <w:t xml:space="preserve"> </w:t>
      </w:r>
      <w:r>
        <w:rPr>
          <w:i/>
          <w:sz w:val="22"/>
        </w:rPr>
        <w:t>màn</w:t>
      </w:r>
      <w:r>
        <w:rPr>
          <w:i/>
          <w:spacing w:val="-1"/>
          <w:sz w:val="22"/>
        </w:rPr>
        <w:t xml:space="preserve"> </w:t>
      </w:r>
      <w:r>
        <w:rPr>
          <w:i/>
          <w:sz w:val="22"/>
        </w:rPr>
        <w:t>hình</w:t>
      </w:r>
      <w:r>
        <w:rPr>
          <w:i/>
          <w:spacing w:val="-3"/>
          <w:sz w:val="22"/>
        </w:rPr>
        <w:t xml:space="preserve"> </w:t>
      </w:r>
      <w:r>
        <w:rPr>
          <w:i/>
          <w:sz w:val="22"/>
        </w:rPr>
        <w:t>của</w:t>
      </w:r>
      <w:r>
        <w:rPr>
          <w:i/>
          <w:spacing w:val="-1"/>
          <w:sz w:val="22"/>
        </w:rPr>
        <w:t xml:space="preserve"> </w:t>
      </w:r>
      <w:r>
        <w:rPr>
          <w:i/>
          <w:sz w:val="22"/>
        </w:rPr>
        <w:t>bạn</w:t>
      </w:r>
      <w:r>
        <w:rPr>
          <w:i/>
          <w:spacing w:val="-2"/>
          <w:sz w:val="22"/>
        </w:rPr>
        <w:t xml:space="preserve"> </w:t>
      </w:r>
      <w:r>
        <w:rPr>
          <w:i/>
          <w:sz w:val="22"/>
        </w:rPr>
        <w:t>vào</w:t>
      </w:r>
      <w:r>
        <w:rPr>
          <w:i/>
          <w:spacing w:val="-2"/>
          <w:sz w:val="22"/>
        </w:rPr>
        <w:t xml:space="preserve"> </w:t>
      </w:r>
      <w:r>
        <w:rPr>
          <w:i/>
          <w:spacing w:val="-4"/>
          <w:sz w:val="22"/>
        </w:rPr>
        <w:t>đây)</w:t>
      </w:r>
    </w:p>
    <w:p w14:paraId="29C34CFA">
      <w:pPr>
        <w:spacing w:before="0"/>
        <w:ind w:left="0" w:right="0" w:firstLine="0"/>
        <w:jc w:val="left"/>
        <w:rPr>
          <w:i/>
          <w:spacing w:val="-4"/>
          <w:sz w:val="22"/>
        </w:rPr>
      </w:pPr>
      <w:r>
        <w:drawing>
          <wp:inline distT="0" distB="0" distL="114300" distR="114300">
            <wp:extent cx="4962525" cy="1352550"/>
            <wp:effectExtent l="0" t="0" r="3175" b="635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6"/>
                    <a:stretch>
                      <a:fillRect/>
                    </a:stretch>
                  </pic:blipFill>
                  <pic:spPr>
                    <a:xfrm>
                      <a:off x="0" y="0"/>
                      <a:ext cx="4962525" cy="1352550"/>
                    </a:xfrm>
                    <a:prstGeom prst="rect">
                      <a:avLst/>
                    </a:prstGeom>
                    <a:noFill/>
                    <a:ln>
                      <a:noFill/>
                    </a:ln>
                  </pic:spPr>
                </pic:pic>
              </a:graphicData>
            </a:graphic>
          </wp:inline>
        </w:drawing>
      </w:r>
    </w:p>
    <w:p w14:paraId="01ED60F3">
      <w:pPr>
        <w:pStyle w:val="7"/>
        <w:spacing w:before="78"/>
        <w:rPr>
          <w:i/>
        </w:rPr>
      </w:pPr>
    </w:p>
    <w:p w14:paraId="3F55396A">
      <w:pPr>
        <w:pStyle w:val="10"/>
        <w:numPr>
          <w:ilvl w:val="0"/>
          <w:numId w:val="2"/>
        </w:numPr>
        <w:tabs>
          <w:tab w:val="left" w:pos="281"/>
        </w:tabs>
        <w:spacing w:before="0" w:after="0" w:line="240" w:lineRule="auto"/>
        <w:ind w:left="281" w:right="0" w:hanging="281"/>
        <w:jc w:val="left"/>
        <w:rPr>
          <w:b/>
          <w:sz w:val="22"/>
        </w:rPr>
      </w:pPr>
      <w:r>
        <w:rPr>
          <w:b/>
          <w:sz w:val="22"/>
        </w:rPr>
        <w:t>Code</w:t>
      </w:r>
      <w:r>
        <w:rPr>
          <w:b/>
          <w:spacing w:val="-2"/>
          <w:sz w:val="22"/>
        </w:rPr>
        <w:t xml:space="preserve"> </w:t>
      </w:r>
      <w:r>
        <w:rPr>
          <w:b/>
          <w:sz w:val="22"/>
        </w:rPr>
        <w:t>đã</w:t>
      </w:r>
      <w:r>
        <w:rPr>
          <w:b/>
          <w:spacing w:val="-3"/>
          <w:sz w:val="22"/>
        </w:rPr>
        <w:t xml:space="preserve"> </w:t>
      </w:r>
      <w:r>
        <w:rPr>
          <w:b/>
          <w:sz w:val="22"/>
        </w:rPr>
        <w:t>hoàn</w:t>
      </w:r>
      <w:r>
        <w:rPr>
          <w:b/>
          <w:spacing w:val="-1"/>
          <w:sz w:val="22"/>
        </w:rPr>
        <w:t xml:space="preserve"> </w:t>
      </w:r>
      <w:r>
        <w:rPr>
          <w:b/>
          <w:spacing w:val="-2"/>
          <w:sz w:val="22"/>
        </w:rPr>
        <w:t>thiện:</w:t>
      </w:r>
    </w:p>
    <w:p w14:paraId="39117DF4">
      <w:pPr>
        <w:pStyle w:val="7"/>
        <w:spacing w:before="98"/>
        <w:rPr>
          <w:b/>
        </w:rPr>
      </w:pPr>
    </w:p>
    <w:p w14:paraId="01B0FDCC">
      <w:pPr>
        <w:pStyle w:val="7"/>
        <w:spacing w:before="1"/>
      </w:pPr>
      <w:r>
        <w:t>Dán</w:t>
      </w:r>
      <w:r>
        <w:rPr>
          <w:spacing w:val="-3"/>
        </w:rPr>
        <w:t xml:space="preserve"> </w:t>
      </w:r>
      <w:r>
        <w:t>toàn</w:t>
      </w:r>
      <w:r>
        <w:rPr>
          <w:spacing w:val="-1"/>
        </w:rPr>
        <w:t xml:space="preserve"> </w:t>
      </w:r>
      <w:r>
        <w:t>bộ</w:t>
      </w:r>
      <w:r>
        <w:rPr>
          <w:spacing w:val="-3"/>
        </w:rPr>
        <w:t xml:space="preserve"> </w:t>
      </w:r>
      <w:r>
        <w:t>code</w:t>
      </w:r>
      <w:r>
        <w:rPr>
          <w:spacing w:val="-3"/>
        </w:rPr>
        <w:t xml:space="preserve"> </w:t>
      </w:r>
      <w:r>
        <w:t>của</w:t>
      </w:r>
      <w:r>
        <w:rPr>
          <w:spacing w:val="-4"/>
        </w:rPr>
        <w:t xml:space="preserve"> </w:t>
      </w:r>
      <w:r>
        <w:t>file</w:t>
      </w:r>
      <w:r>
        <w:rPr>
          <w:spacing w:val="2"/>
        </w:rPr>
        <w:t xml:space="preserve"> </w:t>
      </w:r>
      <w:r>
        <w:rPr>
          <w:rFonts w:ascii="Courier New" w:hAnsi="Courier New"/>
          <w:color w:val="188038"/>
        </w:rPr>
        <w:t>Program.cs</w:t>
      </w:r>
      <w:r>
        <w:rPr>
          <w:rFonts w:ascii="Courier New" w:hAnsi="Courier New"/>
          <w:color w:val="188038"/>
          <w:spacing w:val="-71"/>
        </w:rPr>
        <w:t xml:space="preserve"> </w:t>
      </w:r>
      <w:r>
        <w:t>mà</w:t>
      </w:r>
      <w:r>
        <w:rPr>
          <w:spacing w:val="-1"/>
        </w:rPr>
        <w:t xml:space="preserve"> </w:t>
      </w:r>
      <w:r>
        <w:t>bạn</w:t>
      </w:r>
      <w:r>
        <w:rPr>
          <w:spacing w:val="-5"/>
        </w:rPr>
        <w:t xml:space="preserve"> </w:t>
      </w:r>
      <w:r>
        <w:t>đã</w:t>
      </w:r>
      <w:r>
        <w:rPr>
          <w:spacing w:val="1"/>
        </w:rPr>
        <w:t xml:space="preserve"> </w:t>
      </w:r>
      <w:r>
        <w:rPr>
          <w:spacing w:val="-2"/>
        </w:rPr>
        <w:t>viết.</w:t>
      </w:r>
    </w:p>
    <w:p w14:paraId="5627E012">
      <w:pPr>
        <w:pStyle w:val="7"/>
        <w:spacing w:before="74"/>
      </w:pPr>
    </w:p>
    <w:p w14:paraId="2C4187C0">
      <w:pPr>
        <w:spacing w:before="0"/>
        <w:ind w:left="0" w:right="0" w:firstLine="0"/>
        <w:jc w:val="left"/>
        <w:rPr>
          <w:i/>
          <w:sz w:val="22"/>
        </w:rPr>
      </w:pPr>
      <w:r>
        <w:rPr>
          <w:i/>
          <w:sz w:val="22"/>
        </w:rPr>
        <w:t>(Dán</w:t>
      </w:r>
      <w:r>
        <w:rPr>
          <w:i/>
          <w:spacing w:val="-1"/>
          <w:sz w:val="22"/>
        </w:rPr>
        <w:t xml:space="preserve"> </w:t>
      </w:r>
      <w:r>
        <w:rPr>
          <w:i/>
          <w:sz w:val="22"/>
        </w:rPr>
        <w:t>code</w:t>
      </w:r>
      <w:r>
        <w:rPr>
          <w:i/>
          <w:spacing w:val="-2"/>
          <w:sz w:val="22"/>
        </w:rPr>
        <w:t xml:space="preserve"> </w:t>
      </w:r>
      <w:r>
        <w:rPr>
          <w:i/>
          <w:sz w:val="22"/>
        </w:rPr>
        <w:t>của</w:t>
      </w:r>
      <w:r>
        <w:rPr>
          <w:i/>
          <w:spacing w:val="-1"/>
          <w:sz w:val="22"/>
        </w:rPr>
        <w:t xml:space="preserve"> </w:t>
      </w:r>
      <w:r>
        <w:rPr>
          <w:i/>
          <w:sz w:val="22"/>
        </w:rPr>
        <w:t>bạn</w:t>
      </w:r>
      <w:r>
        <w:rPr>
          <w:i/>
          <w:spacing w:val="-3"/>
          <w:sz w:val="22"/>
        </w:rPr>
        <w:t xml:space="preserve"> </w:t>
      </w:r>
      <w:r>
        <w:rPr>
          <w:i/>
          <w:sz w:val="22"/>
        </w:rPr>
        <w:t>vào</w:t>
      </w:r>
      <w:r>
        <w:rPr>
          <w:i/>
          <w:spacing w:val="-4"/>
          <w:sz w:val="22"/>
        </w:rPr>
        <w:t xml:space="preserve"> đây)</w:t>
      </w:r>
    </w:p>
    <w:p w14:paraId="4AAAA6B2">
      <w:pPr>
        <w:pStyle w:val="7"/>
        <w:rPr>
          <w:i/>
          <w:sz w:val="20"/>
        </w:rPr>
      </w:pPr>
    </w:p>
    <w:p w14:paraId="31A14883">
      <w:pPr>
        <w:pStyle w:val="7"/>
        <w:spacing w:before="17"/>
        <w:rPr>
          <w:i/>
          <w:sz w:val="20"/>
        </w:rPr>
      </w:pPr>
      <w:r>
        <w:rPr>
          <w:i/>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172085</wp:posOffset>
                </wp:positionV>
                <wp:extent cx="5943600" cy="20320"/>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3" name="Graphic 23"/>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noAutofit/>
                        </wps:bodyPr>
                      </wps:wsp>
                      <wps:wsp>
                        <wps:cNvPr id="24" name="Graphic 24"/>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55pt;height:1.6pt;width:468pt;mso-position-horizontal-relative:page;mso-wrap-distance-bottom:0pt;mso-wrap-distance-top:0pt;z-index:-251656192;mso-width-relative:page;mso-height-relative:page;" coordsize="5943600,20320" o:gfxdata="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ENd083ZAAAACgEAAA8AAAAA&#10;AAAAAQAgAAAAIgAAAGRycy9kb3ducmV2LnhtbFBLAQIUABQAAAAIAIdO4kA1OmpG9wIAAHYKAAAO&#10;AAAAAAAAAAEAIAAAACgBAABkcnMvZTJvRG9jLnhtbFBLBQYAAAAABgAGAFkBAACRBgAAAAA=&#10;">
                <o:lock v:ext="edit" aspectratio="f"/>
                <v:shape id="Graphic 23" o:spid="_x0000_s1026" o:spt="100" style="position:absolute;left:0;top:0;height:20320;width:5943600;" fillcolor="#A0A0A0" filled="t" stroked="f" coordsize="5943600,20320" o:gfxdata="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Ybym/&#10;AAAA2wAAAA8AAAAAAAAAAQAgAAAAIgAAAGRycy9kb3ducmV2LnhtbFBLAQIUABQAAAAIAIdO4kAz&#10;LwWeOwAAADkAAAAQAAAAAAAAAAEAIAAAAA4BAABkcnMvc2hhcGV4bWwueG1sUEsFBgAAAAAGAAYA&#10;WwEAALgDAAAAAA==&#10;" path="m5943600,0l5940552,0,0,0,0,3048,0,16776,0,19812,5943600,19812,5943600,3060,5943600,12xe">
                  <v:fill on="t" focussize="0,0"/>
                  <v:stroke on="f"/>
                  <v:imagedata o:title=""/>
                  <o:lock v:ext="edit" aspectratio="f"/>
                  <v:textbox inset="0mm,0mm,0mm,0mm"/>
                </v:shape>
                <v:shape id="Graphic 24" o:spid="_x0000_s1026" o:spt="100" style="position:absolute;left:0;top:3047;height:17145;width:5943600;" fillcolor="#E2E2E2" filled="t" stroked="f" coordsize="5943600,17145" o:gfxdata="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8nKjltwAAANsAAAAP&#10;AAAAAAAAAAEAIAAAACIAAABkcnMvZG93bnJldi54bWxQSwECFAAUAAAACACHTuJAMy8FnjsAAAA5&#10;AAAAEAAAAAAAAAABACAAAAAGAQAAZHJzL3NoYXBleG1sLnhtbFBLBQYAAAAABgAGAFsBAACwAwAA&#10;AAA=&#10;" path="m5943600,0l5940552,0,5940552,13716,0,13716,0,16764,5940552,16764,5943600,16764,5943600,13716,5943600,0xe">
                  <v:fill on="t" focussize="0,0"/>
                  <v:stroke on="f"/>
                  <v:imagedata o:title=""/>
                  <o:lock v:ext="edit" aspectratio="f"/>
                  <v:textbox inset="0mm,0mm,0mm,0mm"/>
                </v:shape>
                <w10:wrap type="topAndBottom"/>
              </v:group>
            </w:pict>
          </mc:Fallback>
        </mc:AlternateContent>
      </w:r>
    </w:p>
    <w:p w14:paraId="76C59C33">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6A9955"/>
          <w:kern w:val="0"/>
          <w:sz w:val="14"/>
          <w:szCs w:val="14"/>
          <w:shd w:val="clear" w:fill="1F1F1F"/>
          <w:lang w:val="en-US" w:eastAsia="zh-CN" w:bidi="ar"/>
        </w:rPr>
        <w:t xml:space="preserve">// TODO 1: Khai báo namespace </w:t>
      </w:r>
    </w:p>
    <w:p w14:paraId="7D7B33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using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p>
    <w:p w14:paraId="527E1F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TODO 2: Khai báo class </w:t>
      </w:r>
    </w:p>
    <w:p w14:paraId="6DA1CC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Program</w:t>
      </w:r>
    </w:p>
    <w:p w14:paraId="244BAF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74E21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TODO 3: Khai báo Main method (điểm khởi đầu của chương trình) </w:t>
      </w:r>
    </w:p>
    <w:p w14:paraId="50CBB4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14D9E1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TODO 4: In ra một thông điệp </w:t>
      </w:r>
    </w:p>
    <w:p w14:paraId="1F92CC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"Chào mừng đến với C#!"</w:t>
      </w:r>
      <w:r>
        <w:rPr>
          <w:rFonts w:hint="default" w:ascii="Consolas" w:hAnsi="Consolas" w:eastAsia="Consolas" w:cs="Consolas"/>
          <w:b w:val="0"/>
          <w:bCs w:val="0"/>
          <w:color w:val="CCCCCC"/>
          <w:kern w:val="0"/>
          <w:sz w:val="14"/>
          <w:szCs w:val="14"/>
          <w:shd w:val="clear" w:fill="1F1F1F"/>
          <w:lang w:val="en-US" w:eastAsia="zh-CN" w:bidi="ar"/>
        </w:rPr>
        <w:t>);</w:t>
      </w:r>
    </w:p>
    <w:p w14:paraId="629FFC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TODO 5: Khai báo 3 biến và hiển thị chúng </w:t>
      </w:r>
    </w:p>
    <w:p w14:paraId="2D4E8D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"Nguyễn Văn 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Chuỗi ký tự </w:t>
      </w:r>
    </w:p>
    <w:p w14:paraId="27B010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tuoi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Số nguyên</w:t>
      </w:r>
    </w:p>
    <w:p w14:paraId="71FC441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8.5</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Số thực</w:t>
      </w:r>
    </w:p>
    <w:p w14:paraId="62B5AE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"Tên: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"Tuổi: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tuoi</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D997C2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"Điểm: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p>
    <w:p w14:paraId="4FB4BE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TODO 6: Sử dụng string interpolation (cách hiện đại) </w:t>
      </w:r>
    </w:p>
    <w:p w14:paraId="7E6356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$"Thông tin: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ten</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tuổi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tuoi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điểm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360ECE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543BE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8462D93">
      <w:pPr>
        <w:keepNext w:val="0"/>
        <w:keepLines w:val="0"/>
        <w:widowControl/>
        <w:suppressLineNumbers w:val="0"/>
        <w:spacing w:after="240" w:afterAutospacing="0"/>
        <w:jc w:val="left"/>
      </w:pPr>
    </w:p>
    <w:p w14:paraId="2F2EE461">
      <w:pPr>
        <w:pStyle w:val="7"/>
        <w:spacing w:before="87"/>
        <w:rPr>
          <w:i/>
          <w:sz w:val="28"/>
        </w:rPr>
      </w:pPr>
    </w:p>
    <w:p w14:paraId="08BEC205">
      <w:pPr>
        <w:pStyle w:val="7"/>
        <w:spacing w:before="87"/>
        <w:rPr>
          <w:i/>
          <w:sz w:val="28"/>
        </w:rPr>
      </w:pPr>
    </w:p>
    <w:p w14:paraId="7AE40955">
      <w:pPr>
        <w:pStyle w:val="3"/>
        <w:numPr>
          <w:ilvl w:val="0"/>
          <w:numId w:val="1"/>
        </w:numPr>
        <w:tabs>
          <w:tab w:val="left" w:pos="311"/>
        </w:tabs>
        <w:spacing w:before="0" w:after="0" w:line="240" w:lineRule="auto"/>
        <w:ind w:left="311" w:right="0" w:hanging="311"/>
        <w:jc w:val="left"/>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r>
        <w:rPr>
          <w:color w:val="424242"/>
          <w:spacing w:val="1"/>
        </w:rPr>
        <w:t xml:space="preserve"> </w:t>
      </w:r>
      <w:r>
        <w:rPr>
          <w:color w:val="424242"/>
        </w:rPr>
        <w:t xml:space="preserve">(Bắt </w:t>
      </w:r>
      <w:r>
        <w:rPr>
          <w:color w:val="424242"/>
          <w:spacing w:val="-4"/>
        </w:rPr>
        <w:t>buộc)</w:t>
      </w:r>
    </w:p>
    <w:p w14:paraId="0BE2A134">
      <w:pPr>
        <w:spacing w:before="128"/>
        <w:ind w:left="0" w:right="0" w:firstLine="0"/>
        <w:jc w:val="left"/>
        <w:rPr>
          <w:b/>
          <w:sz w:val="22"/>
        </w:rPr>
      </w:pPr>
      <w:r>
        <w:rPr>
          <w:b/>
          <w:sz w:val="22"/>
        </w:rPr>
        <w:t>Một</w:t>
      </w:r>
      <w:r>
        <w:rPr>
          <w:b/>
          <w:spacing w:val="-3"/>
          <w:sz w:val="22"/>
        </w:rPr>
        <w:t xml:space="preserve"> </w:t>
      </w:r>
      <w:r>
        <w:rPr>
          <w:b/>
          <w:sz w:val="22"/>
        </w:rPr>
        <w:t>điều</w:t>
      </w:r>
      <w:r>
        <w:rPr>
          <w:b/>
          <w:spacing w:val="-2"/>
          <w:sz w:val="22"/>
        </w:rPr>
        <w:t xml:space="preserve"> </w:t>
      </w:r>
      <w:r>
        <w:rPr>
          <w:b/>
          <w:sz w:val="22"/>
        </w:rPr>
        <w:t>tôi</w:t>
      </w:r>
      <w:r>
        <w:rPr>
          <w:b/>
          <w:spacing w:val="1"/>
          <w:sz w:val="22"/>
        </w:rPr>
        <w:t xml:space="preserve"> </w:t>
      </w:r>
      <w:r>
        <w:rPr>
          <w:b/>
          <w:sz w:val="22"/>
        </w:rPr>
        <w:t>chưa hiểu</w:t>
      </w:r>
      <w:r>
        <w:rPr>
          <w:b/>
          <w:spacing w:val="-5"/>
          <w:sz w:val="22"/>
        </w:rPr>
        <w:t xml:space="preserve"> </w:t>
      </w:r>
      <w:r>
        <w:rPr>
          <w:b/>
          <w:sz w:val="22"/>
        </w:rPr>
        <w:t>rõ</w:t>
      </w:r>
      <w:r>
        <w:rPr>
          <w:b/>
          <w:spacing w:val="-2"/>
          <w:sz w:val="22"/>
        </w:rPr>
        <w:t xml:space="preserve"> </w:t>
      </w:r>
      <w:r>
        <w:rPr>
          <w:b/>
          <w:sz w:val="22"/>
        </w:rPr>
        <w:t>hoặc</w:t>
      </w:r>
      <w:r>
        <w:rPr>
          <w:b/>
          <w:spacing w:val="-3"/>
          <w:sz w:val="22"/>
        </w:rPr>
        <w:t xml:space="preserve"> </w:t>
      </w:r>
      <w:r>
        <w:rPr>
          <w:b/>
          <w:sz w:val="22"/>
        </w:rPr>
        <w:t>muốn</w:t>
      </w:r>
      <w:r>
        <w:rPr>
          <w:b/>
          <w:spacing w:val="-2"/>
          <w:sz w:val="22"/>
        </w:rPr>
        <w:t xml:space="preserve"> </w:t>
      </w:r>
      <w:r>
        <w:rPr>
          <w:b/>
          <w:sz w:val="22"/>
        </w:rPr>
        <w:t>hỏi</w:t>
      </w:r>
      <w:r>
        <w:rPr>
          <w:b/>
          <w:spacing w:val="-3"/>
          <w:sz w:val="22"/>
        </w:rPr>
        <w:t xml:space="preserve"> </w:t>
      </w:r>
      <w:r>
        <w:rPr>
          <w:b/>
          <w:sz w:val="22"/>
        </w:rPr>
        <w:t>thêm</w:t>
      </w:r>
      <w:r>
        <w:rPr>
          <w:b/>
          <w:spacing w:val="-2"/>
          <w:sz w:val="22"/>
        </w:rPr>
        <w:t xml:space="preserve"> </w:t>
      </w:r>
      <w:r>
        <w:rPr>
          <w:b/>
          <w:sz w:val="22"/>
        </w:rPr>
        <w:t>về</w:t>
      </w:r>
      <w:r>
        <w:rPr>
          <w:b/>
          <w:spacing w:val="1"/>
          <w:sz w:val="22"/>
        </w:rPr>
        <w:t xml:space="preserve"> </w:t>
      </w:r>
      <w:r>
        <w:rPr>
          <w:b/>
          <w:sz w:val="22"/>
        </w:rPr>
        <w:t>chủ</w:t>
      </w:r>
      <w:r>
        <w:rPr>
          <w:b/>
          <w:spacing w:val="-5"/>
          <w:sz w:val="22"/>
        </w:rPr>
        <w:t xml:space="preserve"> </w:t>
      </w:r>
      <w:r>
        <w:rPr>
          <w:b/>
          <w:sz w:val="22"/>
        </w:rPr>
        <w:t>đề</w:t>
      </w:r>
      <w:r>
        <w:rPr>
          <w:b/>
          <w:spacing w:val="-1"/>
          <w:sz w:val="22"/>
        </w:rPr>
        <w:t xml:space="preserve"> </w:t>
      </w:r>
      <w:r>
        <w:rPr>
          <w:b/>
          <w:spacing w:val="-4"/>
          <w:sz w:val="22"/>
        </w:rPr>
        <w:t>này:</w:t>
      </w:r>
    </w:p>
    <w:p w14:paraId="4CE8EEEE">
      <w:pPr>
        <w:spacing w:after="0"/>
        <w:jc w:val="left"/>
        <w:rPr>
          <w:b/>
          <w:sz w:val="22"/>
        </w:rPr>
        <w:sectPr>
          <w:pgSz w:w="12240" w:h="15840"/>
          <w:pgMar w:top="1360" w:right="1080" w:bottom="280" w:left="1440" w:header="720" w:footer="720" w:gutter="0"/>
          <w:cols w:space="720" w:num="1"/>
        </w:sectPr>
      </w:pPr>
    </w:p>
    <w:p w14:paraId="5A32AF3A">
      <w:pPr>
        <w:spacing w:before="70" w:line="295" w:lineRule="auto"/>
        <w:ind w:left="0" w:right="381" w:firstLine="0"/>
        <w:jc w:val="left"/>
        <w:rPr>
          <w:i/>
          <w:sz w:val="22"/>
        </w:rPr>
      </w:pPr>
      <w:r>
        <w:rPr>
          <w:i/>
          <w:sz w:val="22"/>
        </w:rPr>
        <w:t>(Bắt buộc</w:t>
      </w:r>
      <w:r>
        <w:rPr>
          <w:i/>
          <w:spacing w:val="-2"/>
          <w:sz w:val="22"/>
        </w:rPr>
        <w:t xml:space="preserve"> </w:t>
      </w:r>
      <w:r>
        <w:rPr>
          <w:i/>
          <w:sz w:val="22"/>
        </w:rPr>
        <w:t>phải</w:t>
      </w:r>
      <w:r>
        <w:rPr>
          <w:i/>
          <w:spacing w:val="-2"/>
          <w:sz w:val="22"/>
        </w:rPr>
        <w:t xml:space="preserve"> </w:t>
      </w:r>
      <w:r>
        <w:rPr>
          <w:i/>
          <w:sz w:val="22"/>
        </w:rPr>
        <w:t>đặt</w:t>
      </w:r>
      <w:r>
        <w:rPr>
          <w:i/>
          <w:spacing w:val="-2"/>
          <w:sz w:val="22"/>
        </w:rPr>
        <w:t xml:space="preserve"> </w:t>
      </w:r>
      <w:r>
        <w:rPr>
          <w:i/>
          <w:sz w:val="22"/>
        </w:rPr>
        <w:t>1</w:t>
      </w:r>
      <w:r>
        <w:rPr>
          <w:i/>
          <w:spacing w:val="-4"/>
          <w:sz w:val="22"/>
        </w:rPr>
        <w:t xml:space="preserve"> </w:t>
      </w:r>
      <w:r>
        <w:rPr>
          <w:i/>
          <w:sz w:val="22"/>
        </w:rPr>
        <w:t>câu</w:t>
      </w:r>
      <w:r>
        <w:rPr>
          <w:i/>
          <w:spacing w:val="-5"/>
          <w:sz w:val="22"/>
        </w:rPr>
        <w:t xml:space="preserve"> </w:t>
      </w:r>
      <w:r>
        <w:rPr>
          <w:i/>
          <w:sz w:val="22"/>
        </w:rPr>
        <w:t>hỏi.</w:t>
      </w:r>
      <w:r>
        <w:rPr>
          <w:i/>
          <w:spacing w:val="-2"/>
          <w:sz w:val="22"/>
        </w:rPr>
        <w:t xml:space="preserve"> </w:t>
      </w:r>
      <w:r>
        <w:rPr>
          <w:i/>
          <w:sz w:val="22"/>
        </w:rPr>
        <w:t>Ví</w:t>
      </w:r>
      <w:r>
        <w:rPr>
          <w:i/>
          <w:spacing w:val="-1"/>
          <w:sz w:val="22"/>
        </w:rPr>
        <w:t xml:space="preserve"> </w:t>
      </w:r>
      <w:r>
        <w:rPr>
          <w:i/>
          <w:sz w:val="22"/>
        </w:rPr>
        <w:t>dụ:</w:t>
      </w:r>
      <w:r>
        <w:rPr>
          <w:i/>
          <w:spacing w:val="-1"/>
          <w:sz w:val="22"/>
        </w:rPr>
        <w:t xml:space="preserve"> </w:t>
      </w:r>
      <w:r>
        <w:rPr>
          <w:i/>
          <w:sz w:val="22"/>
        </w:rPr>
        <w:t>"Tại</w:t>
      </w:r>
      <w:r>
        <w:rPr>
          <w:i/>
          <w:spacing w:val="-4"/>
          <w:sz w:val="22"/>
        </w:rPr>
        <w:t xml:space="preserve"> </w:t>
      </w:r>
      <w:r>
        <w:rPr>
          <w:i/>
          <w:sz w:val="22"/>
        </w:rPr>
        <w:t>sao</w:t>
      </w:r>
      <w:r>
        <w:rPr>
          <w:i/>
          <w:spacing w:val="-1"/>
          <w:sz w:val="22"/>
        </w:rPr>
        <w:t xml:space="preserve"> </w:t>
      </w:r>
      <w:r>
        <w:rPr>
          <w:i/>
          <w:sz w:val="22"/>
        </w:rPr>
        <w:t>cần</w:t>
      </w:r>
      <w:r>
        <w:rPr>
          <w:i/>
          <w:spacing w:val="-4"/>
          <w:sz w:val="22"/>
        </w:rPr>
        <w:t xml:space="preserve"> </w:t>
      </w:r>
      <w:r>
        <w:rPr>
          <w:i/>
          <w:sz w:val="22"/>
        </w:rPr>
        <w:t>phải</w:t>
      </w:r>
      <w:r>
        <w:rPr>
          <w:i/>
          <w:spacing w:val="-2"/>
          <w:sz w:val="22"/>
        </w:rPr>
        <w:t xml:space="preserve"> </w:t>
      </w:r>
      <w:r>
        <w:rPr>
          <w:i/>
          <w:sz w:val="22"/>
        </w:rPr>
        <w:t>có</w:t>
      </w:r>
      <w:r>
        <w:rPr>
          <w:i/>
          <w:spacing w:val="-2"/>
          <w:sz w:val="22"/>
        </w:rPr>
        <w:t xml:space="preserve"> </w:t>
      </w:r>
      <w:r>
        <w:rPr>
          <w:i/>
          <w:sz w:val="22"/>
        </w:rPr>
        <w:t>namespace?</w:t>
      </w:r>
      <w:r>
        <w:rPr>
          <w:i/>
          <w:spacing w:val="-3"/>
          <w:sz w:val="22"/>
        </w:rPr>
        <w:t xml:space="preserve"> </w:t>
      </w:r>
      <w:r>
        <w:rPr>
          <w:i/>
          <w:sz w:val="22"/>
        </w:rPr>
        <w:t>Nó</w:t>
      </w:r>
      <w:r>
        <w:rPr>
          <w:i/>
          <w:spacing w:val="-4"/>
          <w:sz w:val="22"/>
        </w:rPr>
        <w:t xml:space="preserve"> </w:t>
      </w:r>
      <w:r>
        <w:rPr>
          <w:i/>
          <w:sz w:val="22"/>
        </w:rPr>
        <w:t>là</w:t>
      </w:r>
      <w:r>
        <w:rPr>
          <w:i/>
          <w:spacing w:val="-1"/>
          <w:sz w:val="22"/>
        </w:rPr>
        <w:t xml:space="preserve"> </w:t>
      </w:r>
      <w:r>
        <w:rPr>
          <w:i/>
          <w:sz w:val="22"/>
        </w:rPr>
        <w:t>gì?",</w:t>
      </w:r>
      <w:r>
        <w:rPr>
          <w:i/>
          <w:spacing w:val="-2"/>
          <w:sz w:val="22"/>
        </w:rPr>
        <w:t xml:space="preserve"> </w:t>
      </w:r>
      <w:r>
        <w:rPr>
          <w:i/>
          <w:sz w:val="22"/>
        </w:rPr>
        <w:t>"Sự</w:t>
      </w:r>
      <w:r>
        <w:rPr>
          <w:i/>
          <w:spacing w:val="-4"/>
          <w:sz w:val="22"/>
        </w:rPr>
        <w:t xml:space="preserve"> </w:t>
      </w:r>
      <w:r>
        <w:rPr>
          <w:i/>
          <w:sz w:val="22"/>
        </w:rPr>
        <w:t>khác biệt giữa</w:t>
      </w:r>
      <w:r>
        <w:rPr>
          <w:i/>
          <w:w w:val="115"/>
          <w:sz w:val="22"/>
        </w:rPr>
        <w:t xml:space="preserve"> </w:t>
      </w:r>
      <w:r>
        <w:rPr>
          <w:rFonts w:ascii="Trebuchet MS" w:hAnsi="Trebuchet MS"/>
          <w:i/>
          <w:color w:val="188038"/>
          <w:w w:val="115"/>
          <w:sz w:val="22"/>
        </w:rPr>
        <w:t xml:space="preserve">Console.WriteLine() </w:t>
      </w:r>
      <w:r>
        <w:rPr>
          <w:i/>
          <w:sz w:val="22"/>
        </w:rPr>
        <w:t>và</w:t>
      </w:r>
      <w:r>
        <w:rPr>
          <w:i/>
          <w:w w:val="115"/>
          <w:sz w:val="22"/>
        </w:rPr>
        <w:t xml:space="preserve"> </w:t>
      </w:r>
      <w:r>
        <w:rPr>
          <w:rFonts w:ascii="Trebuchet MS" w:hAnsi="Trebuchet MS"/>
          <w:i/>
          <w:color w:val="188038"/>
          <w:w w:val="115"/>
          <w:sz w:val="22"/>
        </w:rPr>
        <w:t xml:space="preserve">Console.Write() </w:t>
      </w:r>
      <w:r>
        <w:rPr>
          <w:i/>
          <w:sz w:val="22"/>
        </w:rPr>
        <w:t>là</w:t>
      </w:r>
      <w:r>
        <w:rPr>
          <w:i/>
          <w:spacing w:val="40"/>
          <w:sz w:val="22"/>
        </w:rPr>
        <w:t xml:space="preserve"> </w:t>
      </w:r>
      <w:r>
        <w:rPr>
          <w:i/>
          <w:sz w:val="22"/>
        </w:rPr>
        <w:t>gì?",</w:t>
      </w:r>
      <w:r>
        <w:rPr>
          <w:i/>
          <w:spacing w:val="40"/>
          <w:sz w:val="22"/>
        </w:rPr>
        <w:t xml:space="preserve"> </w:t>
      </w:r>
      <w:r>
        <w:rPr>
          <w:i/>
          <w:sz w:val="22"/>
        </w:rPr>
        <w:t>"Tại</w:t>
      </w:r>
      <w:r>
        <w:rPr>
          <w:i/>
          <w:spacing w:val="40"/>
          <w:sz w:val="22"/>
        </w:rPr>
        <w:t xml:space="preserve"> </w:t>
      </w:r>
      <w:r>
        <w:rPr>
          <w:i/>
          <w:sz w:val="22"/>
        </w:rPr>
        <w:t>sao</w:t>
      </w:r>
      <w:r>
        <w:rPr>
          <w:i/>
          <w:spacing w:val="37"/>
          <w:sz w:val="22"/>
        </w:rPr>
        <w:t xml:space="preserve"> </w:t>
      </w:r>
      <w:r>
        <w:rPr>
          <w:i/>
          <w:sz w:val="22"/>
        </w:rPr>
        <w:t>hàm</w:t>
      </w:r>
      <w:r>
        <w:rPr>
          <w:i/>
          <w:spacing w:val="40"/>
          <w:sz w:val="22"/>
        </w:rPr>
        <w:t xml:space="preserve"> </w:t>
      </w:r>
      <w:r>
        <w:rPr>
          <w:i/>
          <w:sz w:val="22"/>
        </w:rPr>
        <w:t>Main</w:t>
      </w:r>
      <w:r>
        <w:rPr>
          <w:i/>
          <w:spacing w:val="40"/>
          <w:sz w:val="22"/>
        </w:rPr>
        <w:t xml:space="preserve"> </w:t>
      </w:r>
      <w:r>
        <w:rPr>
          <w:i/>
          <w:sz w:val="22"/>
        </w:rPr>
        <w:t>phải</w:t>
      </w:r>
      <w:r>
        <w:rPr>
          <w:i/>
          <w:spacing w:val="40"/>
          <w:sz w:val="22"/>
        </w:rPr>
        <w:t xml:space="preserve"> </w:t>
      </w:r>
      <w:r>
        <w:rPr>
          <w:i/>
          <w:sz w:val="22"/>
        </w:rPr>
        <w:t xml:space="preserve">là </w:t>
      </w:r>
      <w:r>
        <w:rPr>
          <w:i/>
          <w:spacing w:val="-2"/>
          <w:sz w:val="22"/>
        </w:rPr>
        <w:t>static?")</w:t>
      </w:r>
    </w:p>
    <w:p w14:paraId="43E743BB">
      <w:pPr>
        <w:pStyle w:val="7"/>
        <w:spacing w:before="187"/>
        <w:rPr>
          <w:i/>
          <w:sz w:val="20"/>
        </w:rPr>
      </w:pPr>
    </w:p>
    <w:p w14:paraId="6D7C3086">
      <w:pPr>
        <w:pStyle w:val="7"/>
        <w:rPr>
          <w:rFonts w:hint="default"/>
          <w:i/>
          <w:sz w:val="20"/>
          <w:lang w:val="vi-VN"/>
        </w:rPr>
      </w:pPr>
      <w:r>
        <w:rPr>
          <w:rFonts w:hint="default"/>
          <w:i/>
          <w:sz w:val="20"/>
          <w:lang w:val="vi-VN"/>
        </w:rPr>
        <w:t>-Tại sao cần phải có namespace, nó là gì?</w:t>
      </w:r>
    </w:p>
    <w:p w14:paraId="7BF2D0EA">
      <w:pPr>
        <w:pStyle w:val="7"/>
        <w:rPr>
          <w:rFonts w:hint="default"/>
          <w:i/>
          <w:sz w:val="20"/>
          <w:lang w:val="vi-VN"/>
        </w:rPr>
      </w:pPr>
      <w:r>
        <w:rPr>
          <w:rFonts w:hint="default"/>
          <w:i/>
          <w:sz w:val="20"/>
          <w:lang w:val="vi-VN"/>
        </w:rPr>
        <w:t>+ Namespace (Không gian tên) là cơ chế được sử dụng để tổ chức mã nguồn và tránh xung đột tên (name collision) giữa các lớp, hàm, hoặc biến có cùng tên nhưng thuộc các thư viện khác nhau.</w:t>
      </w:r>
    </w:p>
    <w:p w14:paraId="4D542939">
      <w:pPr>
        <w:pStyle w:val="7"/>
        <w:rPr>
          <w:rFonts w:hint="default"/>
          <w:i/>
          <w:sz w:val="20"/>
          <w:lang w:val="vi-VN"/>
        </w:rPr>
      </w:pPr>
    </w:p>
    <w:p w14:paraId="78654107">
      <w:pPr>
        <w:pStyle w:val="7"/>
        <w:rPr>
          <w:rFonts w:hint="default"/>
          <w:i/>
          <w:sz w:val="20"/>
          <w:lang w:val="vi-VN"/>
        </w:rPr>
      </w:pPr>
      <w:r>
        <w:rPr>
          <w:rFonts w:hint="default"/>
          <w:i/>
          <w:sz w:val="20"/>
          <w:lang w:val="vi-VN"/>
        </w:rPr>
        <w:t>- Sự khác biệt giữa “Console.WriteLine()” và Console.Write() là gì?</w:t>
      </w:r>
    </w:p>
    <w:p w14:paraId="2076A0F9">
      <w:pPr>
        <w:pStyle w:val="7"/>
        <w:rPr>
          <w:rFonts w:hint="default"/>
          <w:i/>
          <w:sz w:val="20"/>
          <w:lang w:val="vi-VN"/>
        </w:rPr>
      </w:pPr>
      <w:r>
        <w:rPr>
          <w:rFonts w:hint="default"/>
          <w:i/>
          <w:sz w:val="20"/>
          <w:lang w:val="vi-VN"/>
        </w:rPr>
        <w:t>Cả hai hàm đều dùng để in dữ liệu ra cửa sổ console, nhưng có sự khác biệt về định dạng dòng:</w:t>
      </w:r>
    </w:p>
    <w:p w14:paraId="0ECCEAC9">
      <w:pPr>
        <w:pStyle w:val="7"/>
        <w:rPr>
          <w:rFonts w:hint="default"/>
          <w:i/>
          <w:sz w:val="20"/>
          <w:lang w:val="vi-VN"/>
        </w:rPr>
      </w:pPr>
    </w:p>
    <w:p w14:paraId="068A2969">
      <w:pPr>
        <w:pStyle w:val="7"/>
        <w:rPr>
          <w:rFonts w:hint="default"/>
          <w:i/>
          <w:sz w:val="20"/>
          <w:lang w:val="vi-VN"/>
        </w:rPr>
      </w:pPr>
      <w:r>
        <w:rPr>
          <w:rFonts w:hint="default"/>
          <w:i/>
          <w:sz w:val="20"/>
          <w:lang w:val="vi-VN"/>
        </w:rPr>
        <w:t>+Console.WriteLine(): In dữ liệu được cung cấp ra màn hình console, sau đó tự động thêm một ký tự xuống dòng mới (newline). Các lệnh in tiếp theo sẽ bắt đầu từ dòng mới.</w:t>
      </w:r>
    </w:p>
    <w:p w14:paraId="0470378A">
      <w:pPr>
        <w:pStyle w:val="7"/>
        <w:rPr>
          <w:rFonts w:hint="default"/>
          <w:i/>
          <w:sz w:val="20"/>
          <w:lang w:val="vi-VN"/>
        </w:rPr>
      </w:pPr>
    </w:p>
    <w:p w14:paraId="376C6D1B">
      <w:pPr>
        <w:pStyle w:val="7"/>
        <w:rPr>
          <w:rFonts w:hint="default"/>
          <w:i/>
          <w:sz w:val="20"/>
          <w:lang w:val="vi-VN"/>
        </w:rPr>
      </w:pPr>
      <w:r>
        <w:rPr>
          <w:rFonts w:hint="default"/>
          <w:i/>
          <w:sz w:val="20"/>
          <w:lang w:val="vi-VN"/>
        </w:rPr>
        <w:t>+Console.Write(): Chỉ in dữ liệu được cung cấp ra màn hình console, không thêm ký tự xuống dòng mới. Các lệnh in tiếp theo sẽ tiếp tục ngay sau nội dung vừa được in trên cùng một dòng.</w:t>
      </w:r>
    </w:p>
    <w:p w14:paraId="4EEBDC51">
      <w:pPr>
        <w:pStyle w:val="7"/>
        <w:rPr>
          <w:rFonts w:hint="default"/>
          <w:i/>
          <w:sz w:val="20"/>
          <w:lang w:val="vi-VN"/>
        </w:rPr>
      </w:pPr>
    </w:p>
    <w:p w14:paraId="2F3A0346">
      <w:pPr>
        <w:pStyle w:val="7"/>
        <w:rPr>
          <w:rFonts w:hint="default"/>
          <w:i/>
          <w:sz w:val="20"/>
          <w:lang w:val="vi-VN"/>
        </w:rPr>
      </w:pPr>
      <w:r>
        <w:rPr>
          <w:rFonts w:hint="default"/>
          <w:i/>
          <w:sz w:val="20"/>
          <w:lang w:val="vi-VN"/>
        </w:rPr>
        <w:t>- Tại sao hàm main phải là static?</w:t>
      </w:r>
    </w:p>
    <w:p w14:paraId="5F00F393">
      <w:pPr>
        <w:pStyle w:val="7"/>
        <w:rPr>
          <w:rFonts w:hint="default"/>
          <w:i/>
          <w:sz w:val="20"/>
          <w:lang w:val="vi-VN"/>
        </w:rPr>
      </w:pPr>
      <w:r>
        <w:rPr>
          <w:rFonts w:hint="default"/>
          <w:i/>
          <w:sz w:val="20"/>
          <w:lang w:val="vi-VN"/>
        </w:rPr>
        <w:t>Hàm Main() là điểm khởi đầu của mọi ứng dụng C# (Entry Point). Nó phải là static vì những lý do sau:</w:t>
      </w:r>
    </w:p>
    <w:p w14:paraId="426CCD32">
      <w:pPr>
        <w:pStyle w:val="7"/>
        <w:rPr>
          <w:rFonts w:hint="default"/>
          <w:i/>
          <w:sz w:val="20"/>
          <w:lang w:val="vi-VN"/>
        </w:rPr>
      </w:pPr>
    </w:p>
    <w:p w14:paraId="487686EA">
      <w:pPr>
        <w:pStyle w:val="7"/>
        <w:rPr>
          <w:rFonts w:hint="default"/>
          <w:i/>
          <w:sz w:val="20"/>
          <w:lang w:val="vi-VN"/>
        </w:rPr>
      </w:pPr>
      <w:r>
        <w:rPr>
          <w:rFonts w:hint="default"/>
          <w:i/>
          <w:sz w:val="20"/>
          <w:lang w:val="vi-VN"/>
        </w:rPr>
        <w:t>+Không cần Khởi tạo Đối tượng: Hàm Main() cần được gọi bởi Common Language Runtime (CLR) ngay khi chương trình bắt đầu chạy. Nếu Main() không phải là static, CLR sẽ phải tạo một đối tượng của lớp chứa nó trước khi gọi hàm.</w:t>
      </w:r>
    </w:p>
    <w:p w14:paraId="5666A2C3">
      <w:pPr>
        <w:pStyle w:val="7"/>
        <w:rPr>
          <w:rFonts w:hint="default"/>
          <w:i/>
          <w:sz w:val="20"/>
          <w:lang w:val="vi-VN"/>
        </w:rPr>
      </w:pPr>
    </w:p>
    <w:p w14:paraId="39D5EB9A">
      <w:pPr>
        <w:pStyle w:val="7"/>
        <w:rPr>
          <w:rFonts w:hint="default"/>
          <w:i/>
          <w:sz w:val="20"/>
          <w:lang w:val="vi-VN"/>
        </w:rPr>
      </w:pPr>
      <w:r>
        <w:rPr>
          <w:rFonts w:hint="default"/>
          <w:i/>
          <w:sz w:val="20"/>
          <w:lang w:val="vi-VN"/>
        </w:rPr>
        <w:t>+Khởi tạo Chương trình: Việc tạo đối tượng này sẽ rất phức tạp và không cần thiết, vì Main() có nhiệm vụ khởi tạo tất cả các tài nguyên và đối tượng khác của chương trình.</w:t>
      </w:r>
    </w:p>
    <w:p w14:paraId="27D0E454">
      <w:pPr>
        <w:pStyle w:val="7"/>
        <w:rPr>
          <w:rFonts w:hint="default"/>
          <w:i/>
          <w:sz w:val="20"/>
          <w:lang w:val="vi-VN"/>
        </w:rPr>
      </w:pPr>
    </w:p>
    <w:p w14:paraId="43EE226E">
      <w:pPr>
        <w:pStyle w:val="7"/>
        <w:rPr>
          <w:rFonts w:hint="default"/>
          <w:i/>
          <w:sz w:val="20"/>
          <w:lang w:val="vi-VN"/>
        </w:rPr>
      </w:pPr>
      <w:r>
        <w:rPr>
          <w:rFonts w:hint="default"/>
          <w:i/>
          <w:sz w:val="20"/>
          <w:lang w:val="vi-VN"/>
        </w:rPr>
        <w:t>+Quy tắc Ngôn ngữ: C# yêu cầu hàm bắt đầu chương trình (Main) phải là static để có thể được gọi mà không cần tạo ra bất kỳ đối tượng nào của lớp chứa nó.</w:t>
      </w:r>
    </w:p>
    <w:p w14:paraId="6AF35940">
      <w:pPr>
        <w:pStyle w:val="7"/>
        <w:spacing w:before="65"/>
        <w:rPr>
          <w:i/>
          <w:sz w:val="20"/>
        </w:rPr>
      </w:pPr>
    </w:p>
    <w:p w14:paraId="689E44F1">
      <w:pPr>
        <w:pStyle w:val="7"/>
        <w:rPr>
          <w:i/>
          <w:sz w:val="20"/>
        </w:rPr>
      </w:pPr>
    </w:p>
    <w:p w14:paraId="08B380FA">
      <w:pPr>
        <w:pStyle w:val="7"/>
        <w:spacing w:before="68"/>
        <w:rPr>
          <w:i/>
          <w:sz w:val="20"/>
        </w:rPr>
      </w:pPr>
    </w:p>
    <w:p w14:paraId="3BC3A510">
      <w:pPr>
        <w:pStyle w:val="7"/>
        <w:spacing w:before="80"/>
        <w:rPr>
          <w:i/>
          <w:sz w:val="32"/>
        </w:rPr>
      </w:pPr>
    </w:p>
    <w:p w14:paraId="5AEAAD4B">
      <w:pPr>
        <w:pStyle w:val="2"/>
        <w:spacing w:line="276" w:lineRule="auto"/>
        <w:ind w:right="381"/>
      </w:pPr>
      <w:r>
        <w:t>PHIẾU</w:t>
      </w:r>
      <w:r>
        <w:rPr>
          <w:spacing w:val="-3"/>
        </w:rPr>
        <w:t xml:space="preserve"> </w:t>
      </w:r>
      <w:r>
        <w:t>HỌC</w:t>
      </w:r>
      <w:r>
        <w:rPr>
          <w:spacing w:val="-6"/>
        </w:rPr>
        <w:t xml:space="preserve"> </w:t>
      </w:r>
      <w:r>
        <w:t>TẬP</w:t>
      </w:r>
      <w:r>
        <w:rPr>
          <w:spacing w:val="-4"/>
        </w:rPr>
        <w:t xml:space="preserve"> </w:t>
      </w:r>
      <w:r>
        <w:t>C#</w:t>
      </w:r>
      <w:r>
        <w:rPr>
          <w:spacing w:val="-8"/>
        </w:rPr>
        <w:t xml:space="preserve"> </w:t>
      </w:r>
      <w:r>
        <w:t>[02]</w:t>
      </w:r>
      <w:r>
        <w:rPr>
          <w:spacing w:val="-2"/>
        </w:rPr>
        <w:t xml:space="preserve"> </w:t>
      </w:r>
      <w:r>
        <w:t>-</w:t>
      </w:r>
      <w:r>
        <w:rPr>
          <w:spacing w:val="-6"/>
        </w:rPr>
        <w:t xml:space="preserve"> </w:t>
      </w:r>
      <w:r>
        <w:t>CÁC</w:t>
      </w:r>
      <w:r>
        <w:rPr>
          <w:spacing w:val="-3"/>
        </w:rPr>
        <w:t xml:space="preserve"> </w:t>
      </w:r>
      <w:r>
        <w:t>CẤU</w:t>
      </w:r>
      <w:r>
        <w:rPr>
          <w:spacing w:val="-6"/>
        </w:rPr>
        <w:t xml:space="preserve"> </w:t>
      </w:r>
      <w:r>
        <w:t>TRÚC</w:t>
      </w:r>
      <w:r>
        <w:rPr>
          <w:spacing w:val="-6"/>
        </w:rPr>
        <w:t xml:space="preserve"> </w:t>
      </w:r>
      <w:r>
        <w:t>ĐIỀU</w:t>
      </w:r>
      <w:r>
        <w:rPr>
          <w:spacing w:val="-8"/>
        </w:rPr>
        <w:t xml:space="preserve"> </w:t>
      </w:r>
      <w:r>
        <w:t>KHIỂN</w:t>
      </w:r>
      <w:r>
        <w:rPr>
          <w:spacing w:val="-6"/>
        </w:rPr>
        <w:t xml:space="preserve"> </w:t>
      </w:r>
      <w:r>
        <w:t>VÀ VÒNG LẶP</w:t>
      </w:r>
    </w:p>
    <w:p w14:paraId="6B9DE98E">
      <w:pPr>
        <w:tabs>
          <w:tab w:val="left" w:pos="5452"/>
        </w:tabs>
        <w:spacing w:before="121"/>
        <w:ind w:left="0" w:right="0" w:firstLine="0"/>
        <w:jc w:val="left"/>
        <w:rPr>
          <w:rFonts w:hint="default" w:ascii="Times New Roman" w:hAnsi="Times New Roman"/>
          <w:sz w:val="22"/>
          <w:lang w:val="vi-VN"/>
        </w:rPr>
      </w:pPr>
      <w:r>
        <w:rPr>
          <w:b/>
          <w:sz w:val="22"/>
        </w:rPr>
        <w:t xml:space="preserve">Họ và tên: </w:t>
      </w:r>
      <w:r>
        <w:rPr>
          <w:rFonts w:hint="default" w:ascii="Times New Roman" w:hAnsi="Times New Roman"/>
          <w:sz w:val="22"/>
          <w:u w:val="single"/>
          <w:lang w:val="vi-VN"/>
        </w:rPr>
        <w:t>Trần Duy Tuấn</w:t>
      </w:r>
    </w:p>
    <w:p w14:paraId="5353A821">
      <w:pPr>
        <w:pStyle w:val="7"/>
        <w:spacing w:before="75"/>
        <w:rPr>
          <w:rFonts w:ascii="Times New Roman"/>
        </w:rPr>
      </w:pPr>
    </w:p>
    <w:p w14:paraId="53F562F1">
      <w:pPr>
        <w:tabs>
          <w:tab w:val="left" w:pos="4887"/>
        </w:tabs>
        <w:spacing w:before="0"/>
        <w:ind w:left="0" w:right="0" w:firstLine="0"/>
        <w:jc w:val="left"/>
        <w:rPr>
          <w:rFonts w:hint="default" w:ascii="Times New Roman" w:hAnsi="Times New Roman"/>
          <w:sz w:val="22"/>
          <w:lang w:val="vi-VN"/>
        </w:rPr>
      </w:pPr>
      <w:r>
        <w:rPr>
          <w:b/>
          <w:sz w:val="22"/>
        </w:rPr>
        <w:t xml:space="preserve">Lớp: </w:t>
      </w:r>
      <w:r>
        <w:rPr>
          <w:rFonts w:hint="default" w:ascii="Times New Roman" w:hAnsi="Times New Roman"/>
          <w:sz w:val="22"/>
          <w:u w:val="single"/>
          <w:lang w:val="vi-VN"/>
        </w:rPr>
        <w:t>CNTT 18-01</w:t>
      </w:r>
    </w:p>
    <w:p w14:paraId="2E7CA998">
      <w:pPr>
        <w:pStyle w:val="7"/>
        <w:spacing w:before="77"/>
        <w:rPr>
          <w:rFonts w:ascii="Times New Roman"/>
        </w:rPr>
      </w:pPr>
    </w:p>
    <w:p w14:paraId="3EDA5988">
      <w:pPr>
        <w:tabs>
          <w:tab w:val="left" w:pos="6541"/>
        </w:tabs>
        <w:spacing w:before="1"/>
        <w:ind w:left="0" w:right="0" w:firstLine="0"/>
        <w:jc w:val="left"/>
        <w:rPr>
          <w:rFonts w:ascii="Times New Roman" w:hAnsi="Times New Roman"/>
          <w:sz w:val="22"/>
        </w:rPr>
      </w:pPr>
      <w:r>
        <w:rPr>
          <w:b/>
          <w:sz w:val="22"/>
        </w:rPr>
        <w:t xml:space="preserve">Video đã xem (Link): </w:t>
      </w:r>
      <w:r>
        <w:rPr>
          <w:rFonts w:ascii="Times New Roman" w:hAnsi="Times New Roman"/>
          <w:sz w:val="22"/>
          <w:u w:val="single"/>
        </w:rPr>
        <w:tab/>
      </w:r>
    </w:p>
    <w:p w14:paraId="06D14829">
      <w:pPr>
        <w:pStyle w:val="7"/>
        <w:rPr>
          <w:rFonts w:ascii="Times New Roman"/>
          <w:sz w:val="20"/>
        </w:rPr>
      </w:pPr>
    </w:p>
    <w:p w14:paraId="03F512B8">
      <w:pPr>
        <w:pStyle w:val="7"/>
        <w:spacing w:before="14"/>
        <w:rPr>
          <w:rFonts w:ascii="Times New Roman"/>
          <w:sz w:val="20"/>
        </w:rPr>
      </w:pPr>
      <w:r>
        <w:rPr>
          <w:rFonts w:ascii="Times New Roman"/>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170180</wp:posOffset>
                </wp:positionV>
                <wp:extent cx="5943600" cy="20320"/>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noAutofit/>
                        </wps:bodyPr>
                      </wps:wsp>
                      <wps:wsp>
                        <wps:cNvPr id="36" name="Graphic 36"/>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4pt;height:1.6pt;width:468pt;mso-position-horizontal-relative:page;mso-wrap-distance-bottom:0pt;mso-wrap-distance-top:0pt;z-index:-251655168;mso-width-relative:page;mso-height-relative:page;" coordsize="5943600,20320" o:gfxdata="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">
                <o:lock v:ext="edit" aspectratio="f"/>
                <v:shape id="Graphic 35" o:spid="_x0000_s1026" o:spt="100" style="position:absolute;left:0;top:0;height:20320;width:5943600;" fillcolor="#A0A0A0" filled="t" stroked="f" coordsize="5943600,20320" o:gfxdata="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kxBu/&#10;AAAA2wAAAA8AAAAAAAAAAQAgAAAAIgAAAGRycy9kb3ducmV2LnhtbFBLAQIUABQAAAAIAIdO4kAz&#10;LwWeOwAAADkAAAAQAAAAAAAAAAEAIAAAAA4BAABkcnMvc2hhcGV4bWwueG1sUEsFBgAAAAAGAAYA&#10;WwEAALgDAAAAAA==&#10;" path="m5943600,0l5940552,0,0,0,0,3048,0,16776,0,19812,5943600,19812,5943600,3060,5943600,12xe">
                  <v:fill on="t" focussize="0,0"/>
                  <v:stroke on="f"/>
                  <v:imagedata o:title=""/>
                  <o:lock v:ext="edit" aspectratio="f"/>
                  <v:textbox inset="0mm,0mm,0mm,0mm"/>
                </v:shape>
                <v:shape id="Graphic 36" o:spid="_x0000_s1026" o:spt="100" style="position:absolute;left:0;top:3047;height:17145;width:5943600;" fillcolor="#E2E2E2" filled="t" stroked="f" coordsize="5943600,17145" o:gfxdata="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m2wXUtwAAANsAAAAP&#10;AAAAAAAAAAEAIAAAACIAAABkcnMvZG93bnJldi54bWxQSwECFAAUAAAACACHTuJAMy8FnjsAAAA5&#10;AAAAEAAAAAAAAAABACAAAAAGAQAAZHJzL3NoYXBleG1sLnhtbFBLBQYAAAAABgAGAFsBAACwAwAA&#10;AAA=&#10;" path="m5943600,0l5940552,0,5940552,13716,0,13716,0,16764,5940552,16764,5943600,16764,5943600,13716,5943600,0xe">
                  <v:fill on="t" focussize="0,0"/>
                  <v:stroke on="f"/>
                  <v:imagedata o:title=""/>
                  <o:lock v:ext="edit" aspectratio="f"/>
                  <v:textbox inset="0mm,0mm,0mm,0mm"/>
                </v:shape>
                <w10:wrap type="topAndBottom"/>
              </v:group>
            </w:pict>
          </mc:Fallback>
        </mc:AlternateContent>
      </w:r>
    </w:p>
    <w:p w14:paraId="265E5183">
      <w:pPr>
        <w:pStyle w:val="7"/>
        <w:spacing w:before="87"/>
        <w:rPr>
          <w:rFonts w:ascii="Times New Roman"/>
          <w:sz w:val="28"/>
        </w:rPr>
      </w:pPr>
    </w:p>
    <w:p w14:paraId="61E74799">
      <w:pPr>
        <w:pStyle w:val="3"/>
        <w:numPr>
          <w:ilvl w:val="0"/>
          <w:numId w:val="3"/>
        </w:numPr>
        <w:tabs>
          <w:tab w:val="left" w:pos="314"/>
        </w:tabs>
        <w:spacing w:before="0" w:after="0" w:line="240" w:lineRule="auto"/>
        <w:ind w:left="314" w:right="0" w:hanging="314"/>
        <w:jc w:val="left"/>
      </w:pPr>
      <w:r>
        <w:rPr>
          <w:color w:val="424242"/>
        </w:rPr>
        <w:t>Kiến</w:t>
      </w:r>
      <w:r>
        <w:rPr>
          <w:color w:val="424242"/>
          <w:spacing w:val="-2"/>
        </w:rPr>
        <w:t xml:space="preserve"> </w:t>
      </w:r>
      <w:r>
        <w:rPr>
          <w:color w:val="424242"/>
        </w:rPr>
        <w:t>thức</w:t>
      </w:r>
      <w:r>
        <w:rPr>
          <w:color w:val="424242"/>
          <w:spacing w:val="-1"/>
        </w:rPr>
        <w:t xml:space="preserve"> </w:t>
      </w:r>
      <w:r>
        <w:rPr>
          <w:color w:val="424242"/>
        </w:rPr>
        <w:t>cốt</w:t>
      </w:r>
      <w:r>
        <w:rPr>
          <w:color w:val="424242"/>
          <w:spacing w:val="2"/>
        </w:rPr>
        <w:t xml:space="preserve"> </w:t>
      </w:r>
      <w:r>
        <w:rPr>
          <w:color w:val="424242"/>
        </w:rPr>
        <w:t>lõi</w:t>
      </w:r>
      <w:r>
        <w:rPr>
          <w:color w:val="424242"/>
          <w:spacing w:val="-6"/>
        </w:rPr>
        <w:t xml:space="preserve"> </w:t>
      </w:r>
      <w:r>
        <w:rPr>
          <w:color w:val="424242"/>
        </w:rPr>
        <w:t>(Các</w:t>
      </w:r>
      <w:r>
        <w:rPr>
          <w:color w:val="424242"/>
          <w:spacing w:val="-1"/>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rPr>
        <w:t>quan</w:t>
      </w:r>
      <w:r>
        <w:rPr>
          <w:color w:val="424242"/>
          <w:spacing w:val="-5"/>
        </w:rPr>
        <w:t xml:space="preserve"> </w:t>
      </w:r>
      <w:r>
        <w:rPr>
          <w:color w:val="424242"/>
          <w:spacing w:val="-2"/>
        </w:rPr>
        <w:t>trọng)</w:t>
      </w:r>
    </w:p>
    <w:p w14:paraId="612EC0A6">
      <w:pPr>
        <w:spacing w:before="128"/>
        <w:ind w:left="0" w:right="0" w:firstLine="0"/>
        <w:jc w:val="left"/>
        <w:rPr>
          <w:i/>
          <w:sz w:val="22"/>
        </w:rPr>
      </w:pPr>
      <w:r>
        <w:rPr>
          <w:i/>
          <w:sz w:val="22"/>
        </w:rPr>
        <w:t>Sau</w:t>
      </w:r>
      <w:r>
        <w:rPr>
          <w:i/>
          <w:spacing w:val="-2"/>
          <w:sz w:val="22"/>
        </w:rPr>
        <w:t xml:space="preserve"> </w:t>
      </w:r>
      <w:r>
        <w:rPr>
          <w:i/>
          <w:sz w:val="22"/>
        </w:rPr>
        <w:t>khi</w:t>
      </w:r>
      <w:r>
        <w:rPr>
          <w:i/>
          <w:spacing w:val="-1"/>
          <w:sz w:val="22"/>
        </w:rPr>
        <w:t xml:space="preserve"> </w:t>
      </w:r>
      <w:r>
        <w:rPr>
          <w:i/>
          <w:sz w:val="22"/>
        </w:rPr>
        <w:t>xem</w:t>
      </w:r>
      <w:r>
        <w:rPr>
          <w:i/>
          <w:spacing w:val="-1"/>
          <w:sz w:val="22"/>
        </w:rPr>
        <w:t xml:space="preserve"> </w:t>
      </w:r>
      <w:r>
        <w:rPr>
          <w:i/>
          <w:sz w:val="22"/>
        </w:rPr>
        <w:t>video,</w:t>
      </w:r>
      <w:r>
        <w:rPr>
          <w:i/>
          <w:spacing w:val="-3"/>
          <w:sz w:val="22"/>
        </w:rPr>
        <w:t xml:space="preserve"> </w:t>
      </w:r>
      <w:r>
        <w:rPr>
          <w:i/>
          <w:sz w:val="22"/>
        </w:rPr>
        <w:t>hãy</w:t>
      </w:r>
      <w:r>
        <w:rPr>
          <w:i/>
          <w:spacing w:val="-5"/>
          <w:sz w:val="22"/>
        </w:rPr>
        <w:t xml:space="preserve"> </w:t>
      </w:r>
      <w:r>
        <w:rPr>
          <w:i/>
          <w:sz w:val="22"/>
        </w:rPr>
        <w:t>hoàn thành</w:t>
      </w:r>
      <w:r>
        <w:rPr>
          <w:i/>
          <w:spacing w:val="-3"/>
          <w:sz w:val="22"/>
        </w:rPr>
        <w:t xml:space="preserve"> </w:t>
      </w:r>
      <w:r>
        <w:rPr>
          <w:i/>
          <w:sz w:val="22"/>
        </w:rPr>
        <w:t>bảng</w:t>
      </w:r>
      <w:r>
        <w:rPr>
          <w:i/>
          <w:spacing w:val="1"/>
          <w:sz w:val="22"/>
        </w:rPr>
        <w:t xml:space="preserve"> </w:t>
      </w:r>
      <w:r>
        <w:rPr>
          <w:i/>
          <w:spacing w:val="-4"/>
          <w:sz w:val="22"/>
        </w:rPr>
        <w:t>sau:</w:t>
      </w:r>
    </w:p>
    <w:p w14:paraId="4AD2F45A">
      <w:pPr>
        <w:pStyle w:val="7"/>
        <w:spacing w:before="100"/>
        <w:rPr>
          <w:i/>
          <w:sz w:val="20"/>
        </w:rPr>
      </w:pPr>
    </w:p>
    <w:tbl>
      <w:tblPr>
        <w:tblStyle w:val="6"/>
        <w:tblW w:w="997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40"/>
        <w:gridCol w:w="2080"/>
        <w:gridCol w:w="2600"/>
        <w:gridCol w:w="2950"/>
      </w:tblGrid>
      <w:tr w14:paraId="44A02B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8" w:hRule="atLeast"/>
        </w:trPr>
        <w:tc>
          <w:tcPr>
            <w:tcW w:w="2340" w:type="dxa"/>
          </w:tcPr>
          <w:p w14:paraId="6A34F3A7">
            <w:pPr>
              <w:pStyle w:val="11"/>
              <w:rPr>
                <w:b/>
                <w:sz w:val="22"/>
              </w:rPr>
            </w:pPr>
            <w:r>
              <w:rPr>
                <w:b/>
                <w:sz w:val="22"/>
              </w:rPr>
              <w:t>Cấu</w:t>
            </w:r>
            <w:r>
              <w:rPr>
                <w:b/>
                <w:spacing w:val="-2"/>
                <w:sz w:val="22"/>
              </w:rPr>
              <w:t xml:space="preserve"> </w:t>
            </w:r>
            <w:r>
              <w:rPr>
                <w:b/>
                <w:spacing w:val="-4"/>
                <w:sz w:val="22"/>
              </w:rPr>
              <w:t>trúc</w:t>
            </w:r>
          </w:p>
        </w:tc>
        <w:tc>
          <w:tcPr>
            <w:tcW w:w="2080" w:type="dxa"/>
          </w:tcPr>
          <w:p w14:paraId="26D1CCE3">
            <w:pPr>
              <w:pStyle w:val="11"/>
              <w:ind w:left="98"/>
              <w:rPr>
                <w:b/>
                <w:sz w:val="22"/>
              </w:rPr>
            </w:pPr>
            <w:r>
              <w:rPr>
                <w:b/>
                <w:sz w:val="22"/>
              </w:rPr>
              <w:t>Cú</w:t>
            </w:r>
            <w:r>
              <w:rPr>
                <w:b/>
                <w:spacing w:val="-3"/>
                <w:sz w:val="22"/>
              </w:rPr>
              <w:t xml:space="preserve"> </w:t>
            </w:r>
            <w:r>
              <w:rPr>
                <w:b/>
                <w:sz w:val="22"/>
              </w:rPr>
              <w:t>pháp</w:t>
            </w:r>
            <w:r>
              <w:rPr>
                <w:b/>
                <w:spacing w:val="-1"/>
                <w:sz w:val="22"/>
              </w:rPr>
              <w:t xml:space="preserve"> </w:t>
            </w:r>
            <w:r>
              <w:rPr>
                <w:b/>
                <w:spacing w:val="-5"/>
                <w:sz w:val="22"/>
              </w:rPr>
              <w:t>C#</w:t>
            </w:r>
          </w:p>
        </w:tc>
        <w:tc>
          <w:tcPr>
            <w:tcW w:w="2600" w:type="dxa"/>
          </w:tcPr>
          <w:p w14:paraId="05BD18F5">
            <w:pPr>
              <w:pStyle w:val="11"/>
              <w:ind w:left="97"/>
              <w:rPr>
                <w:b/>
                <w:sz w:val="22"/>
              </w:rPr>
            </w:pPr>
            <w:r>
              <w:rPr>
                <w:b/>
                <w:sz w:val="22"/>
              </w:rPr>
              <w:t>Mục</w:t>
            </w:r>
            <w:r>
              <w:rPr>
                <w:b/>
                <w:spacing w:val="-3"/>
                <w:sz w:val="22"/>
              </w:rPr>
              <w:t xml:space="preserve"> </w:t>
            </w:r>
            <w:r>
              <w:rPr>
                <w:b/>
                <w:spacing w:val="-4"/>
                <w:sz w:val="22"/>
              </w:rPr>
              <w:t>đích</w:t>
            </w:r>
          </w:p>
        </w:tc>
        <w:tc>
          <w:tcPr>
            <w:tcW w:w="2950" w:type="dxa"/>
          </w:tcPr>
          <w:p w14:paraId="3CDD743D">
            <w:pPr>
              <w:pStyle w:val="11"/>
              <w:ind w:left="97"/>
              <w:rPr>
                <w:b/>
                <w:sz w:val="22"/>
              </w:rPr>
            </w:pPr>
            <w:r>
              <w:rPr>
                <w:b/>
                <w:sz w:val="22"/>
              </w:rPr>
              <w:t xml:space="preserve">Ví </w:t>
            </w:r>
            <w:r>
              <w:rPr>
                <w:b/>
                <w:spacing w:val="-5"/>
                <w:sz w:val="22"/>
              </w:rPr>
              <w:t>dụ</w:t>
            </w:r>
          </w:p>
        </w:tc>
      </w:tr>
      <w:tr w14:paraId="172628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3" w:hRule="atLeast"/>
        </w:trPr>
        <w:tc>
          <w:tcPr>
            <w:tcW w:w="2340" w:type="dxa"/>
          </w:tcPr>
          <w:p w14:paraId="161CBADF">
            <w:pPr>
              <w:pStyle w:val="11"/>
              <w:rPr>
                <w:b/>
                <w:sz w:val="22"/>
              </w:rPr>
            </w:pPr>
            <w:r>
              <w:rPr>
                <w:b/>
                <w:spacing w:val="-2"/>
                <w:sz w:val="22"/>
              </w:rPr>
              <w:t>if...else</w:t>
            </w:r>
          </w:p>
        </w:tc>
        <w:tc>
          <w:tcPr>
            <w:tcW w:w="2080" w:type="dxa"/>
          </w:tcPr>
          <w:p w14:paraId="21EA0C23">
            <w:pPr>
              <w:pStyle w:val="11"/>
              <w:rPr>
                <w:sz w:val="22"/>
              </w:rPr>
            </w:pPr>
            <w:r>
              <w:rPr>
                <w:sz w:val="22"/>
              </w:rPr>
              <w:t>if</w:t>
            </w:r>
            <w:r>
              <w:rPr>
                <w:spacing w:val="-1"/>
                <w:sz w:val="22"/>
              </w:rPr>
              <w:t xml:space="preserve"> </w:t>
            </w:r>
            <w:r>
              <w:rPr>
                <w:sz w:val="22"/>
              </w:rPr>
              <w:t>(điều</w:t>
            </w:r>
            <w:r>
              <w:rPr>
                <w:spacing w:val="-3"/>
                <w:sz w:val="22"/>
              </w:rPr>
              <w:t xml:space="preserve"> </w:t>
            </w:r>
            <w:r>
              <w:rPr>
                <w:sz w:val="22"/>
              </w:rPr>
              <w:t>kiện)</w:t>
            </w:r>
            <w:r>
              <w:rPr>
                <w:spacing w:val="-1"/>
                <w:sz w:val="22"/>
              </w:rPr>
              <w:t xml:space="preserve"> </w:t>
            </w:r>
            <w:r>
              <w:rPr>
                <w:sz w:val="22"/>
              </w:rPr>
              <w:t>{</w:t>
            </w:r>
            <w:r>
              <w:rPr>
                <w:spacing w:val="-2"/>
                <w:sz w:val="22"/>
              </w:rPr>
              <w:t xml:space="preserve"> </w:t>
            </w:r>
            <w:r>
              <w:rPr>
                <w:sz w:val="22"/>
              </w:rPr>
              <w:t xml:space="preserve">... </w:t>
            </w:r>
            <w:r>
              <w:rPr>
                <w:spacing w:val="-10"/>
                <w:sz w:val="22"/>
              </w:rPr>
              <w:t>}</w:t>
            </w:r>
          </w:p>
          <w:p w14:paraId="064C8927">
            <w:pPr>
              <w:pStyle w:val="11"/>
              <w:spacing w:before="40"/>
              <w:rPr>
                <w:sz w:val="22"/>
              </w:rPr>
            </w:pPr>
            <w:r>
              <w:rPr>
                <w:sz w:val="22"/>
              </w:rPr>
              <w:t>else {</w:t>
            </w:r>
            <w:r>
              <w:rPr>
                <w:spacing w:val="-2"/>
                <w:sz w:val="22"/>
              </w:rPr>
              <w:t xml:space="preserve"> </w:t>
            </w:r>
            <w:r>
              <w:rPr>
                <w:sz w:val="22"/>
              </w:rPr>
              <w:t>...</w:t>
            </w:r>
            <w:r>
              <w:rPr>
                <w:spacing w:val="-1"/>
                <w:sz w:val="22"/>
              </w:rPr>
              <w:t xml:space="preserve"> </w:t>
            </w:r>
            <w:r>
              <w:rPr>
                <w:spacing w:val="-10"/>
                <w:sz w:val="22"/>
              </w:rPr>
              <w:t>}</w:t>
            </w:r>
          </w:p>
        </w:tc>
        <w:tc>
          <w:tcPr>
            <w:tcW w:w="2600" w:type="dxa"/>
          </w:tcPr>
          <w:p w14:paraId="0A00C9BF">
            <w:pPr>
              <w:pStyle w:val="11"/>
              <w:rPr>
                <w:sz w:val="22"/>
              </w:rPr>
            </w:pPr>
            <w:r>
              <w:rPr>
                <w:rFonts w:hint="default"/>
                <w:sz w:val="22"/>
              </w:rPr>
              <w:t>Thực hiện một khối lệnh nếu điều kiện là đúng, và một khối lệnh khác nếu điều kiện là sai.</w:t>
            </w:r>
          </w:p>
        </w:tc>
        <w:tc>
          <w:tcPr>
            <w:tcW w:w="2950" w:type="dxa"/>
          </w:tcPr>
          <w:p w14:paraId="5469807D">
            <w:pPr>
              <w:pStyle w:val="11"/>
              <w:rPr>
                <w:rFonts w:hint="default"/>
                <w:sz w:val="22"/>
              </w:rPr>
            </w:pPr>
            <w:r>
              <w:rPr>
                <w:rFonts w:hint="default"/>
                <w:sz w:val="22"/>
              </w:rPr>
              <w:t>if (</w:t>
            </w:r>
            <w:r>
              <w:rPr>
                <w:rFonts w:hint="default"/>
                <w:sz w:val="22"/>
                <w:lang w:val="vi-VN"/>
              </w:rPr>
              <w:t>so</w:t>
            </w:r>
            <w:r>
              <w:rPr>
                <w:rFonts w:hint="default"/>
                <w:sz w:val="22"/>
              </w:rPr>
              <w:t xml:space="preserve"> </w:t>
            </w:r>
            <w:r>
              <w:rPr>
                <w:rFonts w:hint="default"/>
                <w:sz w:val="22"/>
                <w:lang w:val="vi-VN"/>
              </w:rPr>
              <w:t>%</w:t>
            </w:r>
            <w:r>
              <w:rPr>
                <w:rFonts w:hint="default"/>
                <w:sz w:val="22"/>
              </w:rPr>
              <w:t xml:space="preserve"> </w:t>
            </w:r>
            <w:r>
              <w:rPr>
                <w:rFonts w:hint="default"/>
                <w:sz w:val="22"/>
                <w:lang w:val="vi-VN"/>
              </w:rPr>
              <w:t>2==0</w:t>
            </w:r>
            <w:r>
              <w:rPr>
                <w:rFonts w:hint="default"/>
                <w:sz w:val="22"/>
              </w:rPr>
              <w:t>) Console.WriteLine("</w:t>
            </w:r>
            <w:r>
              <w:rPr>
                <w:rFonts w:hint="default"/>
                <w:sz w:val="22"/>
                <w:lang w:val="vi-VN"/>
              </w:rPr>
              <w:t>chan</w:t>
            </w:r>
            <w:r>
              <w:rPr>
                <w:rFonts w:hint="default"/>
                <w:sz w:val="22"/>
              </w:rPr>
              <w:t>"</w:t>
            </w:r>
            <w:r>
              <w:rPr>
                <w:rFonts w:hint="default"/>
                <w:sz w:val="22"/>
                <w:lang w:val="vi-VN"/>
              </w:rPr>
              <w:t>)</w:t>
            </w:r>
            <w:r>
              <w:rPr>
                <w:rFonts w:hint="default"/>
                <w:sz w:val="22"/>
              </w:rPr>
              <w:t xml:space="preserve">; </w:t>
            </w:r>
          </w:p>
          <w:p w14:paraId="704A846B">
            <w:pPr>
              <w:pStyle w:val="11"/>
              <w:rPr>
                <w:rFonts w:hint="default"/>
                <w:sz w:val="22"/>
              </w:rPr>
            </w:pPr>
            <w:r>
              <w:rPr>
                <w:rFonts w:hint="default"/>
                <w:sz w:val="22"/>
              </w:rPr>
              <w:t xml:space="preserve">else </w:t>
            </w:r>
          </w:p>
          <w:p w14:paraId="27431AF3">
            <w:pPr>
              <w:pStyle w:val="11"/>
              <w:rPr>
                <w:sz w:val="22"/>
              </w:rPr>
            </w:pPr>
            <w:r>
              <w:rPr>
                <w:rFonts w:hint="default"/>
                <w:sz w:val="22"/>
              </w:rPr>
              <w:t>Console.WriteLine("</w:t>
            </w:r>
            <w:r>
              <w:rPr>
                <w:rFonts w:hint="default"/>
                <w:sz w:val="22"/>
                <w:lang w:val="vi-VN"/>
              </w:rPr>
              <w:t>le</w:t>
            </w:r>
            <w:r>
              <w:rPr>
                <w:rFonts w:hint="default"/>
                <w:sz w:val="22"/>
              </w:rPr>
              <w:t>");</w:t>
            </w:r>
          </w:p>
        </w:tc>
      </w:tr>
      <w:tr w14:paraId="6D7DBC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1" w:hRule="atLeast"/>
        </w:trPr>
        <w:tc>
          <w:tcPr>
            <w:tcW w:w="2340" w:type="dxa"/>
          </w:tcPr>
          <w:p w14:paraId="14E73BB1">
            <w:pPr>
              <w:pStyle w:val="11"/>
              <w:rPr>
                <w:b/>
                <w:sz w:val="22"/>
              </w:rPr>
            </w:pPr>
            <w:r>
              <w:rPr>
                <w:b/>
                <w:spacing w:val="-2"/>
                <w:sz w:val="22"/>
              </w:rPr>
              <w:t>switch</w:t>
            </w:r>
          </w:p>
        </w:tc>
        <w:tc>
          <w:tcPr>
            <w:tcW w:w="2080" w:type="dxa"/>
          </w:tcPr>
          <w:p w14:paraId="2A163E77">
            <w:pPr>
              <w:pStyle w:val="11"/>
              <w:spacing w:line="276" w:lineRule="auto"/>
              <w:ind w:hanging="1"/>
              <w:rPr>
                <w:sz w:val="22"/>
              </w:rPr>
            </w:pPr>
            <w:r>
              <w:rPr>
                <w:sz w:val="22"/>
              </w:rPr>
              <w:t>switch</w:t>
            </w:r>
            <w:r>
              <w:rPr>
                <w:spacing w:val="-12"/>
                <w:sz w:val="22"/>
              </w:rPr>
              <w:t xml:space="preserve"> </w:t>
            </w:r>
            <w:r>
              <w:rPr>
                <w:sz w:val="22"/>
              </w:rPr>
              <w:t>(biến)</w:t>
            </w:r>
            <w:r>
              <w:rPr>
                <w:spacing w:val="-14"/>
                <w:sz w:val="22"/>
              </w:rPr>
              <w:t xml:space="preserve"> </w:t>
            </w:r>
            <w:r>
              <w:rPr>
                <w:sz w:val="22"/>
              </w:rPr>
              <w:t>{</w:t>
            </w:r>
            <w:r>
              <w:rPr>
                <w:spacing w:val="-14"/>
                <w:sz w:val="22"/>
              </w:rPr>
              <w:t xml:space="preserve"> </w:t>
            </w:r>
            <w:r>
              <w:rPr>
                <w:sz w:val="22"/>
              </w:rPr>
              <w:t>case: break; }</w:t>
            </w:r>
          </w:p>
        </w:tc>
        <w:tc>
          <w:tcPr>
            <w:tcW w:w="2600" w:type="dxa"/>
          </w:tcPr>
          <w:p w14:paraId="191284AF">
            <w:pPr>
              <w:pStyle w:val="11"/>
              <w:rPr>
                <w:sz w:val="22"/>
              </w:rPr>
            </w:pPr>
            <w:r>
              <w:rPr>
                <w:rFonts w:hint="default"/>
                <w:sz w:val="22"/>
              </w:rPr>
              <w:t>So sánh một biến/biểu thức với nhiều giá trị khác nhau một cách hiệu quả và rõ ràng hơn nhiều if...else if.</w:t>
            </w:r>
          </w:p>
        </w:tc>
        <w:tc>
          <w:tcPr>
            <w:tcW w:w="2950" w:type="dxa"/>
          </w:tcPr>
          <w:p w14:paraId="1F3305AC">
            <w:pPr>
              <w:pStyle w:val="11"/>
              <w:rPr>
                <w:rFonts w:hint="default"/>
                <w:sz w:val="22"/>
              </w:rPr>
            </w:pPr>
            <w:r>
              <w:rPr>
                <w:rFonts w:hint="default"/>
                <w:sz w:val="22"/>
              </w:rPr>
              <w:t xml:space="preserve">switch (thang) </w:t>
            </w:r>
          </w:p>
          <w:p w14:paraId="0FB94600">
            <w:pPr>
              <w:pStyle w:val="11"/>
              <w:rPr>
                <w:rFonts w:hint="default"/>
                <w:sz w:val="22"/>
              </w:rPr>
            </w:pPr>
            <w:r>
              <w:rPr>
                <w:rFonts w:hint="default"/>
                <w:sz w:val="22"/>
              </w:rPr>
              <w:t xml:space="preserve">{ </w:t>
            </w:r>
          </w:p>
          <w:p w14:paraId="550DCB8F">
            <w:pPr>
              <w:pStyle w:val="11"/>
              <w:rPr>
                <w:rFonts w:hint="default"/>
                <w:sz w:val="22"/>
              </w:rPr>
            </w:pPr>
            <w:r>
              <w:rPr>
                <w:rFonts w:hint="default"/>
                <w:sz w:val="22"/>
              </w:rPr>
              <w:t xml:space="preserve">case 1: Console.WriteLine("Tháng Một"); </w:t>
            </w:r>
          </w:p>
          <w:p w14:paraId="027822A6">
            <w:pPr>
              <w:pStyle w:val="11"/>
              <w:rPr>
                <w:rFonts w:hint="default"/>
                <w:sz w:val="22"/>
              </w:rPr>
            </w:pPr>
            <w:r>
              <w:rPr>
                <w:rFonts w:hint="default"/>
                <w:sz w:val="22"/>
              </w:rPr>
              <w:t xml:space="preserve">break; </w:t>
            </w:r>
          </w:p>
          <w:p w14:paraId="48FE1DE1">
            <w:pPr>
              <w:pStyle w:val="11"/>
              <w:ind w:left="0" w:leftChars="0" w:firstLine="110" w:firstLineChars="50"/>
              <w:rPr>
                <w:sz w:val="22"/>
              </w:rPr>
            </w:pPr>
            <w:r>
              <w:rPr>
                <w:rFonts w:hint="default"/>
                <w:sz w:val="22"/>
              </w:rPr>
              <w:t>}</w:t>
            </w:r>
          </w:p>
        </w:tc>
      </w:tr>
      <w:tr w14:paraId="48E25A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1" w:hRule="atLeast"/>
        </w:trPr>
        <w:tc>
          <w:tcPr>
            <w:tcW w:w="2340" w:type="dxa"/>
          </w:tcPr>
          <w:p w14:paraId="640FA5F2">
            <w:pPr>
              <w:pStyle w:val="11"/>
              <w:rPr>
                <w:b/>
                <w:sz w:val="22"/>
              </w:rPr>
            </w:pPr>
            <w:r>
              <w:rPr>
                <w:b/>
                <w:spacing w:val="-5"/>
                <w:sz w:val="22"/>
              </w:rPr>
              <w:t>for</w:t>
            </w:r>
          </w:p>
        </w:tc>
        <w:tc>
          <w:tcPr>
            <w:tcW w:w="2080" w:type="dxa"/>
          </w:tcPr>
          <w:p w14:paraId="7960AE9E">
            <w:pPr>
              <w:pStyle w:val="11"/>
              <w:spacing w:line="276" w:lineRule="auto"/>
              <w:ind w:right="192"/>
              <w:rPr>
                <w:sz w:val="22"/>
              </w:rPr>
            </w:pPr>
            <w:r>
              <w:rPr>
                <w:sz w:val="22"/>
              </w:rPr>
              <w:t>for</w:t>
            </w:r>
            <w:r>
              <w:rPr>
                <w:spacing w:val="-6"/>
                <w:sz w:val="22"/>
              </w:rPr>
              <w:t xml:space="preserve"> </w:t>
            </w:r>
            <w:r>
              <w:rPr>
                <w:sz w:val="22"/>
              </w:rPr>
              <w:t>(int</w:t>
            </w:r>
            <w:r>
              <w:rPr>
                <w:spacing w:val="-7"/>
                <w:sz w:val="22"/>
              </w:rPr>
              <w:t xml:space="preserve"> </w:t>
            </w:r>
            <w:r>
              <w:rPr>
                <w:sz w:val="22"/>
              </w:rPr>
              <w:t>i</w:t>
            </w:r>
            <w:r>
              <w:rPr>
                <w:spacing w:val="-6"/>
                <w:sz w:val="22"/>
              </w:rPr>
              <w:t xml:space="preserve"> </w:t>
            </w:r>
            <w:r>
              <w:rPr>
                <w:sz w:val="22"/>
              </w:rPr>
              <w:t>=</w:t>
            </w:r>
            <w:r>
              <w:rPr>
                <w:spacing w:val="-5"/>
                <w:sz w:val="22"/>
              </w:rPr>
              <w:t xml:space="preserve"> </w:t>
            </w:r>
            <w:r>
              <w:rPr>
                <w:sz w:val="22"/>
              </w:rPr>
              <w:t>0;</w:t>
            </w:r>
            <w:r>
              <w:rPr>
                <w:spacing w:val="-5"/>
                <w:sz w:val="22"/>
              </w:rPr>
              <w:t xml:space="preserve"> </w:t>
            </w:r>
            <w:r>
              <w:rPr>
                <w:sz w:val="22"/>
              </w:rPr>
              <w:t>i</w:t>
            </w:r>
            <w:r>
              <w:rPr>
                <w:spacing w:val="-8"/>
                <w:sz w:val="22"/>
              </w:rPr>
              <w:t xml:space="preserve"> </w:t>
            </w:r>
            <w:r>
              <w:rPr>
                <w:sz w:val="22"/>
              </w:rPr>
              <w:t>&lt;</w:t>
            </w:r>
            <w:r>
              <w:rPr>
                <w:spacing w:val="-6"/>
                <w:sz w:val="22"/>
              </w:rPr>
              <w:t xml:space="preserve"> </w:t>
            </w:r>
            <w:r>
              <w:rPr>
                <w:sz w:val="22"/>
              </w:rPr>
              <w:t>n; i++) { }</w:t>
            </w:r>
          </w:p>
        </w:tc>
        <w:tc>
          <w:tcPr>
            <w:tcW w:w="2600" w:type="dxa"/>
          </w:tcPr>
          <w:p w14:paraId="7E6E5CEF">
            <w:pPr>
              <w:pStyle w:val="11"/>
              <w:rPr>
                <w:sz w:val="22"/>
              </w:rPr>
            </w:pPr>
            <w:r>
              <w:rPr>
                <w:rFonts w:hint="default"/>
                <w:sz w:val="22"/>
              </w:rPr>
              <w:t>Lặp lại một khối lệnh với một số lần biết trước (thường dùng để duyệt mảng hoặc lặp cố định).</w:t>
            </w:r>
          </w:p>
        </w:tc>
        <w:tc>
          <w:tcPr>
            <w:tcW w:w="2950" w:type="dxa"/>
          </w:tcPr>
          <w:p w14:paraId="1AA228AD">
            <w:pPr>
              <w:pStyle w:val="11"/>
              <w:rPr>
                <w:rFonts w:hint="default"/>
                <w:sz w:val="22"/>
              </w:rPr>
            </w:pPr>
            <w:r>
              <w:rPr>
                <w:rFonts w:hint="default"/>
                <w:sz w:val="22"/>
              </w:rPr>
              <w:t xml:space="preserve">for (int i = 0; i &lt; 10; i++) { </w:t>
            </w:r>
          </w:p>
          <w:p w14:paraId="154B6DB5">
            <w:pPr>
              <w:pStyle w:val="11"/>
              <w:rPr>
                <w:rFonts w:hint="default"/>
                <w:sz w:val="22"/>
              </w:rPr>
            </w:pPr>
            <w:r>
              <w:rPr>
                <w:rFonts w:hint="default"/>
                <w:sz w:val="22"/>
              </w:rPr>
              <w:t xml:space="preserve">Console.WriteLine(i); </w:t>
            </w:r>
          </w:p>
          <w:p w14:paraId="530655E8">
            <w:pPr>
              <w:pStyle w:val="11"/>
              <w:rPr>
                <w:sz w:val="22"/>
              </w:rPr>
            </w:pPr>
            <w:r>
              <w:rPr>
                <w:rFonts w:hint="default"/>
                <w:sz w:val="22"/>
              </w:rPr>
              <w:t>}</w:t>
            </w:r>
          </w:p>
        </w:tc>
      </w:tr>
      <w:tr w14:paraId="203B97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53DC4BF0">
            <w:pPr>
              <w:pStyle w:val="11"/>
              <w:rPr>
                <w:b/>
                <w:sz w:val="22"/>
              </w:rPr>
            </w:pPr>
            <w:r>
              <w:rPr>
                <w:b/>
                <w:spacing w:val="-2"/>
                <w:sz w:val="22"/>
              </w:rPr>
              <w:t>while</w:t>
            </w:r>
          </w:p>
        </w:tc>
        <w:tc>
          <w:tcPr>
            <w:tcW w:w="2080" w:type="dxa"/>
          </w:tcPr>
          <w:p w14:paraId="358342F5">
            <w:pPr>
              <w:pStyle w:val="11"/>
              <w:ind w:left="99"/>
              <w:rPr>
                <w:sz w:val="22"/>
              </w:rPr>
            </w:pPr>
            <w:r>
              <w:rPr>
                <w:sz w:val="22"/>
              </w:rPr>
              <w:t>while</w:t>
            </w:r>
            <w:r>
              <w:rPr>
                <w:spacing w:val="-5"/>
                <w:sz w:val="22"/>
              </w:rPr>
              <w:t xml:space="preserve"> </w:t>
            </w:r>
            <w:r>
              <w:rPr>
                <w:sz w:val="22"/>
              </w:rPr>
              <w:t>(điều</w:t>
            </w:r>
            <w:r>
              <w:rPr>
                <w:spacing w:val="-1"/>
                <w:sz w:val="22"/>
              </w:rPr>
              <w:t xml:space="preserve"> </w:t>
            </w:r>
            <w:r>
              <w:rPr>
                <w:sz w:val="22"/>
              </w:rPr>
              <w:t>kiện)</w:t>
            </w:r>
            <w:r>
              <w:rPr>
                <w:spacing w:val="-2"/>
                <w:sz w:val="22"/>
              </w:rPr>
              <w:t xml:space="preserve"> </w:t>
            </w:r>
            <w:r>
              <w:rPr>
                <w:sz w:val="22"/>
              </w:rPr>
              <w:t xml:space="preserve">{ </w:t>
            </w:r>
            <w:r>
              <w:rPr>
                <w:spacing w:val="-10"/>
                <w:sz w:val="22"/>
              </w:rPr>
              <w:t>}</w:t>
            </w:r>
          </w:p>
        </w:tc>
        <w:tc>
          <w:tcPr>
            <w:tcW w:w="2600" w:type="dxa"/>
          </w:tcPr>
          <w:p w14:paraId="77C83BDC">
            <w:pPr>
              <w:pStyle w:val="11"/>
              <w:ind w:left="97"/>
              <w:rPr>
                <w:sz w:val="22"/>
              </w:rPr>
            </w:pPr>
            <w:r>
              <w:rPr>
                <w:rFonts w:hint="default"/>
                <w:sz w:val="22"/>
              </w:rPr>
              <w:t>Lặp lại một khối lệnh với một số lần biết trước (thường dùng để duyệt mảng hoặc lặp cố định).</w:t>
            </w:r>
          </w:p>
        </w:tc>
        <w:tc>
          <w:tcPr>
            <w:tcW w:w="2950" w:type="dxa"/>
          </w:tcPr>
          <w:p w14:paraId="75071302">
            <w:pPr>
              <w:pStyle w:val="11"/>
              <w:ind w:left="96"/>
              <w:rPr>
                <w:rFonts w:hint="default"/>
                <w:sz w:val="22"/>
              </w:rPr>
            </w:pPr>
            <w:r>
              <w:rPr>
                <w:rFonts w:hint="default"/>
                <w:sz w:val="22"/>
              </w:rPr>
              <w:t xml:space="preserve">while (dem &lt; 5) { </w:t>
            </w:r>
          </w:p>
          <w:p w14:paraId="5011D88D">
            <w:pPr>
              <w:pStyle w:val="11"/>
              <w:ind w:left="96"/>
              <w:rPr>
                <w:rFonts w:hint="default"/>
                <w:sz w:val="22"/>
              </w:rPr>
            </w:pPr>
            <w:r>
              <w:rPr>
                <w:rFonts w:hint="default"/>
                <w:sz w:val="22"/>
              </w:rPr>
              <w:t xml:space="preserve">Console.WriteLine("Lặp"); dem++; </w:t>
            </w:r>
          </w:p>
          <w:p w14:paraId="4D706C5E">
            <w:pPr>
              <w:pStyle w:val="11"/>
              <w:ind w:left="96"/>
              <w:rPr>
                <w:sz w:val="22"/>
              </w:rPr>
            </w:pPr>
            <w:r>
              <w:rPr>
                <w:rFonts w:hint="default"/>
                <w:sz w:val="22"/>
              </w:rPr>
              <w:t>}</w:t>
            </w:r>
          </w:p>
        </w:tc>
      </w:tr>
      <w:tr w14:paraId="1BCF86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1" w:hRule="atLeast"/>
        </w:trPr>
        <w:tc>
          <w:tcPr>
            <w:tcW w:w="2340" w:type="dxa"/>
          </w:tcPr>
          <w:p w14:paraId="7C8742E5">
            <w:pPr>
              <w:pStyle w:val="11"/>
              <w:rPr>
                <w:b/>
                <w:sz w:val="22"/>
              </w:rPr>
            </w:pPr>
            <w:r>
              <w:rPr>
                <w:b/>
                <w:spacing w:val="-2"/>
                <w:sz w:val="22"/>
              </w:rPr>
              <w:t>do...while</w:t>
            </w:r>
          </w:p>
        </w:tc>
        <w:tc>
          <w:tcPr>
            <w:tcW w:w="2080" w:type="dxa"/>
          </w:tcPr>
          <w:p w14:paraId="25693013">
            <w:pPr>
              <w:pStyle w:val="11"/>
              <w:spacing w:line="276" w:lineRule="auto"/>
              <w:ind w:right="192"/>
              <w:rPr>
                <w:sz w:val="22"/>
              </w:rPr>
            </w:pPr>
            <w:r>
              <w:rPr>
                <w:sz w:val="22"/>
              </w:rPr>
              <w:t>do</w:t>
            </w:r>
            <w:r>
              <w:rPr>
                <w:spacing w:val="-9"/>
                <w:sz w:val="22"/>
              </w:rPr>
              <w:t xml:space="preserve"> </w:t>
            </w:r>
            <w:r>
              <w:rPr>
                <w:sz w:val="22"/>
              </w:rPr>
              <w:t>{</w:t>
            </w:r>
            <w:r>
              <w:rPr>
                <w:spacing w:val="-10"/>
                <w:sz w:val="22"/>
              </w:rPr>
              <w:t xml:space="preserve"> </w:t>
            </w:r>
            <w:r>
              <w:rPr>
                <w:sz w:val="22"/>
              </w:rPr>
              <w:t>}</w:t>
            </w:r>
            <w:r>
              <w:rPr>
                <w:spacing w:val="-9"/>
                <w:sz w:val="22"/>
              </w:rPr>
              <w:t xml:space="preserve"> </w:t>
            </w:r>
            <w:r>
              <w:rPr>
                <w:sz w:val="22"/>
              </w:rPr>
              <w:t>while</w:t>
            </w:r>
            <w:r>
              <w:rPr>
                <w:spacing w:val="-9"/>
                <w:sz w:val="22"/>
              </w:rPr>
              <w:t xml:space="preserve"> </w:t>
            </w:r>
            <w:r>
              <w:rPr>
                <w:sz w:val="22"/>
              </w:rPr>
              <w:t xml:space="preserve">(điều </w:t>
            </w:r>
            <w:r>
              <w:rPr>
                <w:spacing w:val="-2"/>
                <w:sz w:val="22"/>
              </w:rPr>
              <w:t>kiện);</w:t>
            </w:r>
          </w:p>
        </w:tc>
        <w:tc>
          <w:tcPr>
            <w:tcW w:w="2600" w:type="dxa"/>
          </w:tcPr>
          <w:p w14:paraId="327C9A1C">
            <w:pPr>
              <w:pStyle w:val="11"/>
              <w:rPr>
                <w:sz w:val="22"/>
              </w:rPr>
            </w:pPr>
            <w:r>
              <w:rPr>
                <w:rFonts w:hint="default"/>
                <w:sz w:val="22"/>
              </w:rPr>
              <w:t>Lặp lại một khối lệnh. Thực hiện khối lệnh ít nhất một lần rồi mới kiểm tra điều kiện lặp ở cuối.</w:t>
            </w:r>
          </w:p>
        </w:tc>
        <w:tc>
          <w:tcPr>
            <w:tcW w:w="2950" w:type="dxa"/>
          </w:tcPr>
          <w:p w14:paraId="14E928C7">
            <w:pPr>
              <w:pStyle w:val="11"/>
              <w:rPr>
                <w:rFonts w:hint="default"/>
                <w:sz w:val="22"/>
              </w:rPr>
            </w:pPr>
            <w:r>
              <w:rPr>
                <w:rFonts w:hint="default"/>
                <w:sz w:val="22"/>
              </w:rPr>
              <w:t xml:space="preserve">do { </w:t>
            </w:r>
          </w:p>
          <w:p w14:paraId="467F4999">
            <w:pPr>
              <w:pStyle w:val="11"/>
              <w:rPr>
                <w:rFonts w:hint="default"/>
                <w:sz w:val="22"/>
              </w:rPr>
            </w:pPr>
            <w:r>
              <w:rPr>
                <w:rFonts w:hint="default"/>
                <w:sz w:val="22"/>
              </w:rPr>
              <w:t xml:space="preserve">Console.WriteLine("Chạy lần 1"); </w:t>
            </w:r>
          </w:p>
          <w:p w14:paraId="664816E1">
            <w:pPr>
              <w:pStyle w:val="11"/>
              <w:rPr>
                <w:sz w:val="22"/>
              </w:rPr>
            </w:pPr>
            <w:r>
              <w:rPr>
                <w:rFonts w:hint="default"/>
                <w:sz w:val="22"/>
              </w:rPr>
              <w:t>} while (false);</w:t>
            </w:r>
          </w:p>
        </w:tc>
      </w:tr>
    </w:tbl>
    <w:p w14:paraId="7B5633EE">
      <w:pPr>
        <w:pStyle w:val="11"/>
        <w:spacing w:after="0"/>
        <w:rPr>
          <w:sz w:val="22"/>
        </w:rPr>
        <w:sectPr>
          <w:pgSz w:w="12240" w:h="15840"/>
          <w:pgMar w:top="1660" w:right="1080" w:bottom="280" w:left="1440" w:header="720" w:footer="720" w:gutter="0"/>
          <w:cols w:space="720" w:num="1"/>
        </w:sectPr>
      </w:pPr>
    </w:p>
    <w:p w14:paraId="59FFEE9C">
      <w:pPr>
        <w:pStyle w:val="3"/>
        <w:numPr>
          <w:ilvl w:val="0"/>
          <w:numId w:val="3"/>
        </w:numPr>
        <w:tabs>
          <w:tab w:val="left" w:pos="314"/>
        </w:tabs>
        <w:spacing w:before="61" w:after="0" w:line="240" w:lineRule="auto"/>
        <w:ind w:left="314" w:right="0" w:hanging="314"/>
        <w:jc w:val="left"/>
      </w:pPr>
      <w:r>
        <w:rPr>
          <w:color w:val="424242"/>
        </w:rPr>
        <w:t>Ví</w:t>
      </w:r>
      <w:r>
        <w:rPr>
          <w:color w:val="424242"/>
          <w:spacing w:val="-5"/>
        </w:rPr>
        <w:t xml:space="preserve"> </w:t>
      </w:r>
      <w:r>
        <w:rPr>
          <w:color w:val="424242"/>
        </w:rPr>
        <w:t>dụ</w:t>
      </w:r>
      <w:r>
        <w:rPr>
          <w:color w:val="424242"/>
          <w:spacing w:val="-2"/>
        </w:rPr>
        <w:t xml:space="preserve"> </w:t>
      </w:r>
      <w:r>
        <w:rPr>
          <w:color w:val="424242"/>
        </w:rPr>
        <w:t>thực hành</w:t>
      </w:r>
      <w:r>
        <w:rPr>
          <w:color w:val="424242"/>
          <w:spacing w:val="-2"/>
        </w:rPr>
        <w:t xml:space="preserve"> </w:t>
      </w:r>
      <w:r>
        <w:rPr>
          <w:color w:val="424242"/>
        </w:rPr>
        <w:t xml:space="preserve">(Bắt </w:t>
      </w:r>
      <w:r>
        <w:rPr>
          <w:color w:val="424242"/>
          <w:spacing w:val="-4"/>
        </w:rPr>
        <w:t>buộc)</w:t>
      </w:r>
    </w:p>
    <w:p w14:paraId="5CE15223">
      <w:pPr>
        <w:pStyle w:val="7"/>
        <w:spacing w:before="128" w:line="276" w:lineRule="auto"/>
        <w:ind w:right="474"/>
      </w:pPr>
      <w:r>
        <w:rPr>
          <w:b/>
        </w:rPr>
        <w:t>Kịch</w:t>
      </w:r>
      <w:r>
        <w:rPr>
          <w:b/>
          <w:spacing w:val="-2"/>
        </w:rPr>
        <w:t xml:space="preserve"> </w:t>
      </w:r>
      <w:r>
        <w:rPr>
          <w:b/>
        </w:rPr>
        <w:t>bản:</w:t>
      </w:r>
      <w:r>
        <w:rPr>
          <w:b/>
          <w:spacing w:val="-2"/>
        </w:rPr>
        <w:t xml:space="preserve"> </w:t>
      </w:r>
      <w:r>
        <w:t>Bạn</w:t>
      </w:r>
      <w:r>
        <w:rPr>
          <w:spacing w:val="-1"/>
        </w:rPr>
        <w:t xml:space="preserve"> </w:t>
      </w:r>
      <w:r>
        <w:t>sẽ</w:t>
      </w:r>
      <w:r>
        <w:rPr>
          <w:spacing w:val="-8"/>
        </w:rPr>
        <w:t xml:space="preserve"> </w:t>
      </w:r>
      <w:r>
        <w:t>tạo</w:t>
      </w:r>
      <w:r>
        <w:rPr>
          <w:spacing w:val="-4"/>
        </w:rPr>
        <w:t xml:space="preserve"> </w:t>
      </w:r>
      <w:r>
        <w:t>một chương</w:t>
      </w:r>
      <w:r>
        <w:rPr>
          <w:spacing w:val="-4"/>
        </w:rPr>
        <w:t xml:space="preserve"> </w:t>
      </w:r>
      <w:r>
        <w:t>trình</w:t>
      </w:r>
      <w:r>
        <w:rPr>
          <w:spacing w:val="-2"/>
        </w:rPr>
        <w:t xml:space="preserve"> </w:t>
      </w:r>
      <w:r>
        <w:t>quản</w:t>
      </w:r>
      <w:r>
        <w:rPr>
          <w:spacing w:val="-3"/>
        </w:rPr>
        <w:t xml:space="preserve"> </w:t>
      </w:r>
      <w:r>
        <w:t>lý</w:t>
      </w:r>
      <w:r>
        <w:rPr>
          <w:spacing w:val="-5"/>
        </w:rPr>
        <w:t xml:space="preserve"> </w:t>
      </w:r>
      <w:r>
        <w:t>điểm sinh</w:t>
      </w:r>
      <w:r>
        <w:rPr>
          <w:spacing w:val="-2"/>
        </w:rPr>
        <w:t xml:space="preserve"> </w:t>
      </w:r>
      <w:r>
        <w:t>viên</w:t>
      </w:r>
      <w:r>
        <w:rPr>
          <w:spacing w:val="-4"/>
        </w:rPr>
        <w:t xml:space="preserve"> </w:t>
      </w:r>
      <w:r>
        <w:t>đơn</w:t>
      </w:r>
      <w:r>
        <w:rPr>
          <w:spacing w:val="-2"/>
        </w:rPr>
        <w:t xml:space="preserve"> </w:t>
      </w:r>
      <w:r>
        <w:t>giản</w:t>
      </w:r>
      <w:r>
        <w:rPr>
          <w:spacing w:val="-4"/>
        </w:rPr>
        <w:t xml:space="preserve"> </w:t>
      </w:r>
      <w:r>
        <w:t>sử</w:t>
      </w:r>
      <w:r>
        <w:rPr>
          <w:spacing w:val="-2"/>
        </w:rPr>
        <w:t xml:space="preserve"> </w:t>
      </w:r>
      <w:r>
        <w:t>dụng</w:t>
      </w:r>
      <w:r>
        <w:rPr>
          <w:spacing w:val="-3"/>
        </w:rPr>
        <w:t xml:space="preserve"> </w:t>
      </w:r>
      <w:r>
        <w:t>if/else</w:t>
      </w:r>
      <w:r>
        <w:rPr>
          <w:spacing w:val="-1"/>
        </w:rPr>
        <w:t xml:space="preserve"> </w:t>
      </w:r>
      <w:r>
        <w:t>và vòng lặp.</w:t>
      </w:r>
    </w:p>
    <w:p w14:paraId="1EF8D98D">
      <w:pPr>
        <w:pStyle w:val="7"/>
        <w:spacing w:before="36"/>
      </w:pPr>
    </w:p>
    <w:p w14:paraId="50B7B7C8">
      <w:pPr>
        <w:spacing w:before="0"/>
        <w:ind w:left="0" w:right="0" w:firstLine="0"/>
        <w:jc w:val="left"/>
        <w:rPr>
          <w:b/>
          <w:sz w:val="22"/>
        </w:rPr>
      </w:pPr>
      <w:r>
        <w:rPr>
          <w:b/>
          <w:sz w:val="22"/>
        </w:rPr>
        <w:t>Code</w:t>
      </w:r>
      <w:r>
        <w:rPr>
          <w:b/>
          <w:spacing w:val="-3"/>
          <w:sz w:val="22"/>
        </w:rPr>
        <w:t xml:space="preserve"> </w:t>
      </w:r>
      <w:r>
        <w:rPr>
          <w:b/>
          <w:sz w:val="22"/>
        </w:rPr>
        <w:t>Khởi</w:t>
      </w:r>
      <w:r>
        <w:rPr>
          <w:b/>
          <w:spacing w:val="-2"/>
          <w:sz w:val="22"/>
        </w:rPr>
        <w:t xml:space="preserve"> </w:t>
      </w:r>
      <w:r>
        <w:rPr>
          <w:b/>
          <w:sz w:val="22"/>
        </w:rPr>
        <w:t>đầu</w:t>
      </w:r>
      <w:r>
        <w:rPr>
          <w:b/>
          <w:spacing w:val="-4"/>
          <w:sz w:val="22"/>
        </w:rPr>
        <w:t xml:space="preserve"> </w:t>
      </w:r>
      <w:r>
        <w:rPr>
          <w:b/>
          <w:sz w:val="22"/>
        </w:rPr>
        <w:t>(Starter</w:t>
      </w:r>
      <w:r>
        <w:rPr>
          <w:b/>
          <w:spacing w:val="-2"/>
          <w:sz w:val="22"/>
        </w:rPr>
        <w:t xml:space="preserve"> Code):</w:t>
      </w:r>
    </w:p>
    <w:p w14:paraId="72936762">
      <w:pPr>
        <w:pStyle w:val="7"/>
        <w:spacing w:before="77"/>
        <w:rPr>
          <w:b/>
        </w:rPr>
      </w:pPr>
    </w:p>
    <w:p w14:paraId="55608399">
      <w:pPr>
        <w:pStyle w:val="7"/>
        <w:spacing w:before="1" w:line="552" w:lineRule="auto"/>
        <w:ind w:right="7871"/>
      </w:pPr>
      <w:r>
        <w:t>using</w:t>
      </w:r>
      <w:r>
        <w:rPr>
          <w:spacing w:val="-14"/>
        </w:rPr>
        <w:t xml:space="preserve"> </w:t>
      </w:r>
      <w:r>
        <w:t>System; class</w:t>
      </w:r>
      <w:r>
        <w:rPr>
          <w:spacing w:val="-4"/>
        </w:rPr>
        <w:t xml:space="preserve"> </w:t>
      </w:r>
      <w:r>
        <w:rPr>
          <w:spacing w:val="-2"/>
        </w:rPr>
        <w:t>Program</w:t>
      </w:r>
    </w:p>
    <w:p w14:paraId="510303CB">
      <w:pPr>
        <w:spacing w:before="0"/>
        <w:ind w:left="0" w:right="0" w:firstLine="0"/>
        <w:jc w:val="left"/>
        <w:rPr>
          <w:sz w:val="22"/>
        </w:rPr>
      </w:pPr>
      <w:r>
        <w:rPr>
          <w:spacing w:val="-10"/>
          <w:sz w:val="22"/>
        </w:rPr>
        <w:t>{</w:t>
      </w:r>
    </w:p>
    <w:p w14:paraId="31CCA9CE">
      <w:pPr>
        <w:pStyle w:val="7"/>
        <w:spacing w:before="75"/>
      </w:pPr>
    </w:p>
    <w:p w14:paraId="4C93CFAC">
      <w:pPr>
        <w:pStyle w:val="7"/>
        <w:ind w:left="247"/>
      </w:pPr>
      <w:r>
        <w:t>static</w:t>
      </w:r>
      <w:r>
        <w:rPr>
          <w:spacing w:val="-5"/>
        </w:rPr>
        <w:t xml:space="preserve"> </w:t>
      </w:r>
      <w:r>
        <w:t>void</w:t>
      </w:r>
      <w:r>
        <w:rPr>
          <w:spacing w:val="-4"/>
        </w:rPr>
        <w:t xml:space="preserve"> </w:t>
      </w:r>
      <w:r>
        <w:rPr>
          <w:spacing w:val="-2"/>
        </w:rPr>
        <w:t>Main()</w:t>
      </w:r>
    </w:p>
    <w:p w14:paraId="0177CA71">
      <w:pPr>
        <w:pStyle w:val="7"/>
        <w:spacing w:before="74"/>
      </w:pPr>
    </w:p>
    <w:p w14:paraId="045E684B">
      <w:pPr>
        <w:spacing w:before="1"/>
        <w:ind w:left="244" w:right="0" w:firstLine="0"/>
        <w:jc w:val="left"/>
        <w:rPr>
          <w:sz w:val="22"/>
        </w:rPr>
      </w:pPr>
      <w:r>
        <w:rPr>
          <w:spacing w:val="-10"/>
          <w:sz w:val="22"/>
        </w:rPr>
        <w:t>{</w:t>
      </w:r>
    </w:p>
    <w:p w14:paraId="1988B752">
      <w:pPr>
        <w:pStyle w:val="7"/>
        <w:spacing w:before="77"/>
      </w:pPr>
    </w:p>
    <w:p w14:paraId="7EC6AABE">
      <w:pPr>
        <w:pStyle w:val="7"/>
        <w:ind w:left="490"/>
      </w:pPr>
      <w:r>
        <w:t>Console.WriteLine("===</w:t>
      </w:r>
      <w:r>
        <w:rPr>
          <w:spacing w:val="-7"/>
        </w:rPr>
        <w:t xml:space="preserve"> </w:t>
      </w:r>
      <w:r>
        <w:t>Chương</w:t>
      </w:r>
      <w:r>
        <w:rPr>
          <w:spacing w:val="-5"/>
        </w:rPr>
        <w:t xml:space="preserve"> </w:t>
      </w:r>
      <w:r>
        <w:t>trình</w:t>
      </w:r>
      <w:r>
        <w:rPr>
          <w:spacing w:val="-4"/>
        </w:rPr>
        <w:t xml:space="preserve"> </w:t>
      </w:r>
      <w:r>
        <w:t>Xếp</w:t>
      </w:r>
      <w:r>
        <w:rPr>
          <w:spacing w:val="-4"/>
        </w:rPr>
        <w:t xml:space="preserve"> </w:t>
      </w:r>
      <w:r>
        <w:t>loại</w:t>
      </w:r>
      <w:r>
        <w:rPr>
          <w:spacing w:val="-3"/>
        </w:rPr>
        <w:t xml:space="preserve"> </w:t>
      </w:r>
      <w:r>
        <w:t>Sinh</w:t>
      </w:r>
      <w:r>
        <w:rPr>
          <w:spacing w:val="-3"/>
        </w:rPr>
        <w:t xml:space="preserve"> </w:t>
      </w:r>
      <w:r>
        <w:t>viên</w:t>
      </w:r>
      <w:r>
        <w:rPr>
          <w:spacing w:val="-3"/>
        </w:rPr>
        <w:t xml:space="preserve"> </w:t>
      </w:r>
      <w:r>
        <w:rPr>
          <w:spacing w:val="-2"/>
        </w:rPr>
        <w:t>===\n");</w:t>
      </w:r>
    </w:p>
    <w:p w14:paraId="24EA1363">
      <w:pPr>
        <w:pStyle w:val="7"/>
      </w:pPr>
    </w:p>
    <w:p w14:paraId="4F6E6967">
      <w:pPr>
        <w:pStyle w:val="7"/>
      </w:pPr>
    </w:p>
    <w:p w14:paraId="67C5A93C">
      <w:pPr>
        <w:pStyle w:val="7"/>
        <w:spacing w:before="152"/>
      </w:pPr>
    </w:p>
    <w:p w14:paraId="7BB078CE">
      <w:pPr>
        <w:pStyle w:val="7"/>
        <w:ind w:left="489"/>
      </w:pPr>
      <w:r>
        <w:t>//</w:t>
      </w:r>
      <w:r>
        <w:rPr>
          <w:spacing w:val="-2"/>
        </w:rPr>
        <w:t xml:space="preserve"> </w:t>
      </w:r>
      <w:r>
        <w:t>TODO</w:t>
      </w:r>
      <w:r>
        <w:rPr>
          <w:spacing w:val="-3"/>
        </w:rPr>
        <w:t xml:space="preserve"> </w:t>
      </w:r>
      <w:r>
        <w:t>1:</w:t>
      </w:r>
      <w:r>
        <w:rPr>
          <w:spacing w:val="-2"/>
        </w:rPr>
        <w:t xml:space="preserve"> </w:t>
      </w:r>
      <w:r>
        <w:t>Khai</w:t>
      </w:r>
      <w:r>
        <w:rPr>
          <w:spacing w:val="-1"/>
        </w:rPr>
        <w:t xml:space="preserve"> </w:t>
      </w:r>
      <w:r>
        <w:t>báo biến</w:t>
      </w:r>
      <w:r>
        <w:rPr>
          <w:spacing w:val="-1"/>
        </w:rPr>
        <w:t xml:space="preserve"> </w:t>
      </w:r>
      <w:r>
        <w:t>thông</w:t>
      </w:r>
      <w:r>
        <w:rPr>
          <w:spacing w:val="-3"/>
        </w:rPr>
        <w:t xml:space="preserve"> </w:t>
      </w:r>
      <w:r>
        <w:t>tin</w:t>
      </w:r>
      <w:r>
        <w:rPr>
          <w:spacing w:val="-5"/>
        </w:rPr>
        <w:t xml:space="preserve"> </w:t>
      </w:r>
      <w:r>
        <w:t xml:space="preserve">sinh </w:t>
      </w:r>
      <w:r>
        <w:rPr>
          <w:spacing w:val="-4"/>
        </w:rPr>
        <w:t>viên</w:t>
      </w:r>
    </w:p>
    <w:p w14:paraId="578C72CD">
      <w:pPr>
        <w:pStyle w:val="7"/>
        <w:spacing w:before="75"/>
      </w:pPr>
    </w:p>
    <w:p w14:paraId="6E12C7FE">
      <w:pPr>
        <w:pStyle w:val="7"/>
        <w:ind w:left="489"/>
      </w:pPr>
      <w:r>
        <w:t>//</w:t>
      </w:r>
      <w:r>
        <w:rPr>
          <w:spacing w:val="-2"/>
        </w:rPr>
        <w:t xml:space="preserve"> </w:t>
      </w:r>
      <w:r>
        <w:t>string</w:t>
      </w:r>
      <w:r>
        <w:rPr>
          <w:spacing w:val="-2"/>
        </w:rPr>
        <w:t xml:space="preserve"> </w:t>
      </w:r>
      <w:r>
        <w:t>hoVaTen</w:t>
      </w:r>
      <w:r>
        <w:rPr>
          <w:spacing w:val="-3"/>
        </w:rPr>
        <w:t xml:space="preserve"> </w:t>
      </w:r>
      <w:r>
        <w:t>=</w:t>
      </w:r>
      <w:r>
        <w:rPr>
          <w:spacing w:val="-5"/>
        </w:rPr>
        <w:t xml:space="preserve"> </w:t>
      </w:r>
      <w:r>
        <w:t>"Nguyễn</w:t>
      </w:r>
      <w:r>
        <w:rPr>
          <w:spacing w:val="-1"/>
        </w:rPr>
        <w:t xml:space="preserve"> </w:t>
      </w:r>
      <w:r>
        <w:t>Văn</w:t>
      </w:r>
      <w:r>
        <w:rPr>
          <w:spacing w:val="-1"/>
        </w:rPr>
        <w:t xml:space="preserve"> </w:t>
      </w:r>
      <w:r>
        <w:t>A";</w:t>
      </w:r>
      <w:r>
        <w:rPr>
          <w:spacing w:val="-2"/>
        </w:rPr>
        <w:t xml:space="preserve"> </w:t>
      </w:r>
      <w:r>
        <w:t>(Thay</w:t>
      </w:r>
      <w:r>
        <w:rPr>
          <w:spacing w:val="-2"/>
        </w:rPr>
        <w:t xml:space="preserve"> </w:t>
      </w:r>
      <w:r>
        <w:t>bằng</w:t>
      </w:r>
      <w:r>
        <w:rPr>
          <w:spacing w:val="-1"/>
        </w:rPr>
        <w:t xml:space="preserve"> </w:t>
      </w:r>
      <w:r>
        <w:t>tên</w:t>
      </w:r>
      <w:r>
        <w:rPr>
          <w:spacing w:val="-2"/>
        </w:rPr>
        <w:t xml:space="preserve"> </w:t>
      </w:r>
      <w:r>
        <w:t>của</w:t>
      </w:r>
      <w:r>
        <w:rPr>
          <w:spacing w:val="-2"/>
        </w:rPr>
        <w:t xml:space="preserve"> </w:t>
      </w:r>
      <w:r>
        <w:rPr>
          <w:spacing w:val="-4"/>
        </w:rPr>
        <w:t>bạn)</w:t>
      </w:r>
    </w:p>
    <w:p w14:paraId="32553090">
      <w:pPr>
        <w:pStyle w:val="7"/>
        <w:spacing w:before="77"/>
      </w:pPr>
    </w:p>
    <w:p w14:paraId="1DDDD2E9">
      <w:pPr>
        <w:pStyle w:val="7"/>
        <w:ind w:left="489"/>
      </w:pPr>
      <w:r>
        <w:t>//</w:t>
      </w:r>
      <w:r>
        <w:rPr>
          <w:spacing w:val="-2"/>
        </w:rPr>
        <w:t xml:space="preserve"> </w:t>
      </w:r>
      <w:r>
        <w:t>double diem</w:t>
      </w:r>
      <w:r>
        <w:rPr>
          <w:spacing w:val="-2"/>
        </w:rPr>
        <w:t xml:space="preserve"> </w:t>
      </w:r>
      <w:r>
        <w:t>=</w:t>
      </w:r>
      <w:r>
        <w:rPr>
          <w:spacing w:val="-2"/>
        </w:rPr>
        <w:t xml:space="preserve"> </w:t>
      </w:r>
      <w:r>
        <w:t>7.5;</w:t>
      </w:r>
      <w:r>
        <w:rPr>
          <w:spacing w:val="-2"/>
        </w:rPr>
        <w:t xml:space="preserve"> </w:t>
      </w:r>
      <w:r>
        <w:t>(Thay</w:t>
      </w:r>
      <w:r>
        <w:rPr>
          <w:spacing w:val="-1"/>
        </w:rPr>
        <w:t xml:space="preserve"> </w:t>
      </w:r>
      <w:r>
        <w:t>bằng</w:t>
      </w:r>
      <w:r>
        <w:rPr>
          <w:spacing w:val="-4"/>
        </w:rPr>
        <w:t xml:space="preserve"> </w:t>
      </w:r>
      <w:r>
        <w:t>điểm</w:t>
      </w:r>
      <w:r>
        <w:rPr>
          <w:spacing w:val="-1"/>
        </w:rPr>
        <w:t xml:space="preserve"> </w:t>
      </w:r>
      <w:r>
        <w:t xml:space="preserve">của </w:t>
      </w:r>
      <w:r>
        <w:rPr>
          <w:spacing w:val="-4"/>
        </w:rPr>
        <w:t>bạn)</w:t>
      </w:r>
    </w:p>
    <w:p w14:paraId="4CAC7D97">
      <w:pPr>
        <w:pStyle w:val="7"/>
      </w:pPr>
    </w:p>
    <w:p w14:paraId="364F1F0D">
      <w:pPr>
        <w:pStyle w:val="7"/>
      </w:pPr>
    </w:p>
    <w:p w14:paraId="04BFC0F0">
      <w:pPr>
        <w:pStyle w:val="7"/>
        <w:spacing w:before="152"/>
      </w:pPr>
    </w:p>
    <w:p w14:paraId="60AC8161">
      <w:pPr>
        <w:pStyle w:val="7"/>
        <w:ind w:left="489"/>
      </w:pPr>
      <w:r>
        <w:t>//</w:t>
      </w:r>
      <w:r>
        <w:rPr>
          <w:spacing w:val="-1"/>
        </w:rPr>
        <w:t xml:space="preserve"> </w:t>
      </w:r>
      <w:r>
        <w:t>TODO</w:t>
      </w:r>
      <w:r>
        <w:rPr>
          <w:spacing w:val="-3"/>
        </w:rPr>
        <w:t xml:space="preserve"> </w:t>
      </w:r>
      <w:r>
        <w:t>2: In</w:t>
      </w:r>
      <w:r>
        <w:rPr>
          <w:spacing w:val="-5"/>
        </w:rPr>
        <w:t xml:space="preserve"> </w:t>
      </w:r>
      <w:r>
        <w:t>ra</w:t>
      </w:r>
      <w:r>
        <w:rPr>
          <w:spacing w:val="-3"/>
        </w:rPr>
        <w:t xml:space="preserve"> </w:t>
      </w:r>
      <w:r>
        <w:t>thông</w:t>
      </w:r>
      <w:r>
        <w:rPr>
          <w:spacing w:val="2"/>
        </w:rPr>
        <w:t xml:space="preserve"> </w:t>
      </w:r>
      <w:r>
        <w:t>tin</w:t>
      </w:r>
      <w:r>
        <w:rPr>
          <w:spacing w:val="-3"/>
        </w:rPr>
        <w:t xml:space="preserve"> </w:t>
      </w:r>
      <w:r>
        <w:t>sinh</w:t>
      </w:r>
      <w:r>
        <w:rPr>
          <w:spacing w:val="-2"/>
        </w:rPr>
        <w:t xml:space="preserve"> </w:t>
      </w:r>
      <w:r>
        <w:rPr>
          <w:spacing w:val="-4"/>
        </w:rPr>
        <w:t>viên</w:t>
      </w:r>
    </w:p>
    <w:p w14:paraId="057CA09E">
      <w:pPr>
        <w:pStyle w:val="7"/>
        <w:spacing w:before="75"/>
      </w:pPr>
    </w:p>
    <w:p w14:paraId="06ABE9C8">
      <w:pPr>
        <w:pStyle w:val="7"/>
        <w:ind w:left="489"/>
      </w:pPr>
      <w:r>
        <w:t>//</w:t>
      </w:r>
      <w:r>
        <w:rPr>
          <w:spacing w:val="-4"/>
        </w:rPr>
        <w:t xml:space="preserve"> </w:t>
      </w:r>
      <w:r>
        <w:t>Console.WriteLine($"Họ</w:t>
      </w:r>
      <w:r>
        <w:rPr>
          <w:spacing w:val="-6"/>
        </w:rPr>
        <w:t xml:space="preserve"> </w:t>
      </w:r>
      <w:r>
        <w:t>tên:</w:t>
      </w:r>
      <w:r>
        <w:rPr>
          <w:spacing w:val="-2"/>
        </w:rPr>
        <w:t xml:space="preserve"> {hoVaTen}");</w:t>
      </w:r>
    </w:p>
    <w:p w14:paraId="4434F677">
      <w:pPr>
        <w:pStyle w:val="7"/>
        <w:spacing w:before="75"/>
      </w:pPr>
    </w:p>
    <w:p w14:paraId="44DAB336">
      <w:pPr>
        <w:pStyle w:val="7"/>
        <w:ind w:left="489"/>
      </w:pPr>
      <w:r>
        <w:t>//</w:t>
      </w:r>
      <w:r>
        <w:rPr>
          <w:spacing w:val="-7"/>
        </w:rPr>
        <w:t xml:space="preserve"> </w:t>
      </w:r>
      <w:r>
        <w:t>Console.WriteLine($"Điểm:</w:t>
      </w:r>
      <w:r>
        <w:rPr>
          <w:spacing w:val="-6"/>
        </w:rPr>
        <w:t xml:space="preserve"> </w:t>
      </w:r>
      <w:r>
        <w:rPr>
          <w:spacing w:val="-2"/>
        </w:rPr>
        <w:t>{diem}\n");</w:t>
      </w:r>
    </w:p>
    <w:p w14:paraId="35592BA7">
      <w:pPr>
        <w:pStyle w:val="7"/>
      </w:pPr>
    </w:p>
    <w:p w14:paraId="7D6D77D3">
      <w:pPr>
        <w:pStyle w:val="7"/>
      </w:pPr>
    </w:p>
    <w:p w14:paraId="177A569D">
      <w:pPr>
        <w:pStyle w:val="7"/>
        <w:spacing w:before="152"/>
      </w:pPr>
    </w:p>
    <w:p w14:paraId="17E076D7">
      <w:pPr>
        <w:pStyle w:val="7"/>
        <w:ind w:left="489"/>
      </w:pPr>
      <w:r>
        <w:t>//</w:t>
      </w:r>
      <w:r>
        <w:rPr>
          <w:spacing w:val="-2"/>
        </w:rPr>
        <w:t xml:space="preserve"> </w:t>
      </w:r>
      <w:r>
        <w:t>TODO</w:t>
      </w:r>
      <w:r>
        <w:rPr>
          <w:spacing w:val="-3"/>
        </w:rPr>
        <w:t xml:space="preserve"> </w:t>
      </w:r>
      <w:r>
        <w:t>3:</w:t>
      </w:r>
      <w:r>
        <w:rPr>
          <w:spacing w:val="-2"/>
        </w:rPr>
        <w:t xml:space="preserve"> </w:t>
      </w:r>
      <w:r>
        <w:t>Viết</w:t>
      </w:r>
      <w:r>
        <w:rPr>
          <w:spacing w:val="1"/>
        </w:rPr>
        <w:t xml:space="preserve"> </w:t>
      </w:r>
      <w:r>
        <w:t>cấu</w:t>
      </w:r>
      <w:r>
        <w:rPr>
          <w:spacing w:val="-3"/>
        </w:rPr>
        <w:t xml:space="preserve"> </w:t>
      </w:r>
      <w:r>
        <w:t>trúc</w:t>
      </w:r>
      <w:r>
        <w:rPr>
          <w:spacing w:val="-2"/>
        </w:rPr>
        <w:t xml:space="preserve"> </w:t>
      </w:r>
      <w:r>
        <w:t>if/else</w:t>
      </w:r>
      <w:r>
        <w:rPr>
          <w:spacing w:val="-1"/>
        </w:rPr>
        <w:t xml:space="preserve"> </w:t>
      </w:r>
      <w:r>
        <w:t>if/else</w:t>
      </w:r>
      <w:r>
        <w:rPr>
          <w:spacing w:val="-1"/>
        </w:rPr>
        <w:t xml:space="preserve"> </w:t>
      </w:r>
      <w:r>
        <w:t>để</w:t>
      </w:r>
      <w:r>
        <w:rPr>
          <w:spacing w:val="-3"/>
        </w:rPr>
        <w:t xml:space="preserve"> </w:t>
      </w:r>
      <w:r>
        <w:t>xếp</w:t>
      </w:r>
      <w:r>
        <w:rPr>
          <w:spacing w:val="-2"/>
        </w:rPr>
        <w:t xml:space="preserve"> </w:t>
      </w:r>
      <w:r>
        <w:rPr>
          <w:spacing w:val="-4"/>
        </w:rPr>
        <w:t>loại</w:t>
      </w:r>
    </w:p>
    <w:p w14:paraId="5FDFC09E">
      <w:pPr>
        <w:pStyle w:val="7"/>
        <w:spacing w:before="77"/>
      </w:pPr>
    </w:p>
    <w:p w14:paraId="56CBBD4E">
      <w:pPr>
        <w:pStyle w:val="7"/>
        <w:ind w:left="489"/>
      </w:pPr>
      <w:r>
        <w:t>//</w:t>
      </w:r>
      <w:r>
        <w:rPr>
          <w:spacing w:val="-1"/>
        </w:rPr>
        <w:t xml:space="preserve"> </w:t>
      </w:r>
      <w:r>
        <w:t>Tiêu</w:t>
      </w:r>
      <w:r>
        <w:rPr>
          <w:spacing w:val="-1"/>
        </w:rPr>
        <w:t xml:space="preserve"> </w:t>
      </w:r>
      <w:r>
        <w:rPr>
          <w:spacing w:val="-4"/>
        </w:rPr>
        <w:t>chí:</w:t>
      </w:r>
    </w:p>
    <w:p w14:paraId="7C07832D">
      <w:pPr>
        <w:pStyle w:val="7"/>
        <w:spacing w:before="75"/>
      </w:pPr>
    </w:p>
    <w:p w14:paraId="691C8B1A">
      <w:pPr>
        <w:pStyle w:val="7"/>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8.5</w:t>
      </w:r>
      <w:r>
        <w:rPr>
          <w:spacing w:val="-2"/>
        </w:rPr>
        <w:t xml:space="preserve"> </w:t>
      </w:r>
      <w:r>
        <w:t>=&gt;</w:t>
      </w:r>
      <w:r>
        <w:rPr>
          <w:spacing w:val="-1"/>
        </w:rPr>
        <w:t xml:space="preserve"> </w:t>
      </w:r>
      <w:r>
        <w:rPr>
          <w:spacing w:val="-2"/>
        </w:rPr>
        <w:t>"Giỏi"</w:t>
      </w:r>
    </w:p>
    <w:p w14:paraId="252B9751">
      <w:pPr>
        <w:pStyle w:val="7"/>
        <w:spacing w:before="77"/>
      </w:pPr>
    </w:p>
    <w:p w14:paraId="735A268F">
      <w:pPr>
        <w:pStyle w:val="7"/>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7.0</w:t>
      </w:r>
      <w:r>
        <w:rPr>
          <w:spacing w:val="-2"/>
        </w:rPr>
        <w:t xml:space="preserve"> </w:t>
      </w:r>
      <w:r>
        <w:t>=&gt;</w:t>
      </w:r>
      <w:r>
        <w:rPr>
          <w:spacing w:val="-1"/>
        </w:rPr>
        <w:t xml:space="preserve"> </w:t>
      </w:r>
      <w:r>
        <w:rPr>
          <w:spacing w:val="-2"/>
        </w:rPr>
        <w:t>"Khá"</w:t>
      </w:r>
    </w:p>
    <w:p w14:paraId="1FCBC545">
      <w:pPr>
        <w:pStyle w:val="7"/>
        <w:spacing w:after="0"/>
        <w:sectPr>
          <w:pgSz w:w="12240" w:h="15840"/>
          <w:pgMar w:top="1380" w:right="1080" w:bottom="280" w:left="1440" w:header="720" w:footer="720" w:gutter="0"/>
          <w:cols w:space="720" w:num="1"/>
        </w:sectPr>
      </w:pPr>
    </w:p>
    <w:p w14:paraId="033F55CF">
      <w:pPr>
        <w:pStyle w:val="7"/>
        <w:spacing w:before="80"/>
        <w:ind w:left="489"/>
      </w:pPr>
      <w:r>
        <w:t>//</w:t>
      </w:r>
      <w:r>
        <w:rPr>
          <w:spacing w:val="-2"/>
        </w:rPr>
        <w:t xml:space="preserve"> </w:t>
      </w:r>
      <w:r>
        <w:t>-</w:t>
      </w:r>
      <w:r>
        <w:rPr>
          <w:spacing w:val="-1"/>
        </w:rPr>
        <w:t xml:space="preserve"> </w:t>
      </w:r>
      <w:r>
        <w:t>Nếu</w:t>
      </w:r>
      <w:r>
        <w:rPr>
          <w:spacing w:val="-1"/>
        </w:rPr>
        <w:t xml:space="preserve"> </w:t>
      </w:r>
      <w:r>
        <w:t>điểm</w:t>
      </w:r>
      <w:r>
        <w:rPr>
          <w:spacing w:val="-1"/>
        </w:rPr>
        <w:t xml:space="preserve"> </w:t>
      </w:r>
      <w:r>
        <w:t>&gt;=</w:t>
      </w:r>
      <w:r>
        <w:rPr>
          <w:spacing w:val="-1"/>
        </w:rPr>
        <w:t xml:space="preserve"> </w:t>
      </w:r>
      <w:r>
        <w:t>5.5</w:t>
      </w:r>
      <w:r>
        <w:rPr>
          <w:spacing w:val="-3"/>
        </w:rPr>
        <w:t xml:space="preserve"> </w:t>
      </w:r>
      <w:r>
        <w:t>=&gt;</w:t>
      </w:r>
      <w:r>
        <w:rPr>
          <w:spacing w:val="-1"/>
        </w:rPr>
        <w:t xml:space="preserve"> </w:t>
      </w:r>
      <w:r>
        <w:t>"Trung</w:t>
      </w:r>
      <w:r>
        <w:rPr>
          <w:spacing w:val="-3"/>
        </w:rPr>
        <w:t xml:space="preserve"> </w:t>
      </w:r>
      <w:r>
        <w:rPr>
          <w:spacing w:val="-2"/>
        </w:rPr>
        <w:t>bình"</w:t>
      </w:r>
    </w:p>
    <w:p w14:paraId="4B44AA96">
      <w:pPr>
        <w:pStyle w:val="7"/>
        <w:spacing w:before="74"/>
      </w:pPr>
    </w:p>
    <w:p w14:paraId="1873D873">
      <w:pPr>
        <w:pStyle w:val="7"/>
        <w:spacing w:before="1"/>
        <w:ind w:left="489"/>
      </w:pPr>
      <w:r>
        <w:t>//</w:t>
      </w:r>
      <w:r>
        <w:rPr>
          <w:spacing w:val="-1"/>
        </w:rPr>
        <w:t xml:space="preserve"> </w:t>
      </w:r>
      <w:r>
        <w:t>-</w:t>
      </w:r>
      <w:r>
        <w:rPr>
          <w:spacing w:val="-1"/>
        </w:rPr>
        <w:t xml:space="preserve"> </w:t>
      </w:r>
      <w:r>
        <w:t>Nếu</w:t>
      </w:r>
      <w:r>
        <w:rPr>
          <w:spacing w:val="-1"/>
        </w:rPr>
        <w:t xml:space="preserve"> </w:t>
      </w:r>
      <w:r>
        <w:t>điểm</w:t>
      </w:r>
      <w:r>
        <w:rPr>
          <w:spacing w:val="-1"/>
        </w:rPr>
        <w:t xml:space="preserve"> </w:t>
      </w:r>
      <w:r>
        <w:t>&lt;</w:t>
      </w:r>
      <w:r>
        <w:rPr>
          <w:spacing w:val="-2"/>
        </w:rPr>
        <w:t xml:space="preserve"> </w:t>
      </w:r>
      <w:r>
        <w:t>5.5</w:t>
      </w:r>
      <w:r>
        <w:rPr>
          <w:spacing w:val="-3"/>
        </w:rPr>
        <w:t xml:space="preserve"> </w:t>
      </w:r>
      <w:r>
        <w:t xml:space="preserve">=&gt; </w:t>
      </w:r>
      <w:r>
        <w:rPr>
          <w:spacing w:val="-2"/>
        </w:rPr>
        <w:t>"Yếu"</w:t>
      </w:r>
    </w:p>
    <w:p w14:paraId="3A627420">
      <w:pPr>
        <w:pStyle w:val="7"/>
      </w:pPr>
    </w:p>
    <w:p w14:paraId="22EC53C0">
      <w:pPr>
        <w:pStyle w:val="7"/>
      </w:pPr>
    </w:p>
    <w:p w14:paraId="5A0B5599">
      <w:pPr>
        <w:pStyle w:val="7"/>
        <w:spacing w:before="151"/>
      </w:pPr>
    </w:p>
    <w:p w14:paraId="7574C68E">
      <w:pPr>
        <w:pStyle w:val="7"/>
        <w:spacing w:before="1"/>
        <w:ind w:left="489"/>
        <w:rPr>
          <w:spacing w:val="-4"/>
        </w:rPr>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66AFD39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//TODO3:</w:t>
      </w:r>
    </w:p>
    <w:p w14:paraId="30EA77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8.5</w:t>
      </w:r>
      <w:r>
        <w:rPr>
          <w:rFonts w:hint="default" w:ascii="Consolas" w:hAnsi="Consolas" w:eastAsia="Consolas" w:cs="Consolas"/>
          <w:b w:val="0"/>
          <w:bCs w:val="0"/>
          <w:color w:val="CCCCCC"/>
          <w:kern w:val="0"/>
          <w:sz w:val="14"/>
          <w:szCs w:val="14"/>
          <w:shd w:val="clear" w:fill="1F1F1F"/>
          <w:lang w:val="en-US" w:eastAsia="zh-CN" w:bidi="ar"/>
        </w:rPr>
        <w:t>)</w:t>
      </w:r>
    </w:p>
    <w:p w14:paraId="4A8FB5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"Gioi"</w:t>
      </w:r>
      <w:r>
        <w:rPr>
          <w:rFonts w:hint="default" w:ascii="Consolas" w:hAnsi="Consolas" w:eastAsia="Consolas" w:cs="Consolas"/>
          <w:b w:val="0"/>
          <w:bCs w:val="0"/>
          <w:color w:val="CCCCCC"/>
          <w:kern w:val="0"/>
          <w:sz w:val="14"/>
          <w:szCs w:val="14"/>
          <w:shd w:val="clear" w:fill="1F1F1F"/>
          <w:lang w:val="en-US" w:eastAsia="zh-CN" w:bidi="ar"/>
        </w:rPr>
        <w:t>);</w:t>
      </w:r>
    </w:p>
    <w:p w14:paraId="5174DC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4B725A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"Kha"</w:t>
      </w:r>
      <w:r>
        <w:rPr>
          <w:rFonts w:hint="default" w:ascii="Consolas" w:hAnsi="Consolas" w:eastAsia="Consolas" w:cs="Consolas"/>
          <w:b w:val="0"/>
          <w:bCs w:val="0"/>
          <w:color w:val="CCCCCC"/>
          <w:kern w:val="0"/>
          <w:sz w:val="14"/>
          <w:szCs w:val="14"/>
          <w:shd w:val="clear" w:fill="1F1F1F"/>
          <w:lang w:val="en-US" w:eastAsia="zh-CN" w:bidi="ar"/>
        </w:rPr>
        <w:t>);</w:t>
      </w:r>
    </w:p>
    <w:p w14:paraId="2EE154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5.5</w:t>
      </w:r>
      <w:r>
        <w:rPr>
          <w:rFonts w:hint="default" w:ascii="Consolas" w:hAnsi="Consolas" w:eastAsia="Consolas" w:cs="Consolas"/>
          <w:b w:val="0"/>
          <w:bCs w:val="0"/>
          <w:color w:val="CCCCCC"/>
          <w:kern w:val="0"/>
          <w:sz w:val="14"/>
          <w:szCs w:val="14"/>
          <w:shd w:val="clear" w:fill="1F1F1F"/>
          <w:lang w:val="en-US" w:eastAsia="zh-CN" w:bidi="ar"/>
        </w:rPr>
        <w:t>)</w:t>
      </w:r>
    </w:p>
    <w:p w14:paraId="2AFD0A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"Trung Binh"</w:t>
      </w:r>
      <w:r>
        <w:rPr>
          <w:rFonts w:hint="default" w:ascii="Consolas" w:hAnsi="Consolas" w:eastAsia="Consolas" w:cs="Consolas"/>
          <w:b w:val="0"/>
          <w:bCs w:val="0"/>
          <w:color w:val="CCCCCC"/>
          <w:kern w:val="0"/>
          <w:sz w:val="14"/>
          <w:szCs w:val="14"/>
          <w:shd w:val="clear" w:fill="1F1F1F"/>
          <w:lang w:val="en-US" w:eastAsia="zh-CN" w:bidi="ar"/>
        </w:rPr>
        <w:t>);</w:t>
      </w:r>
    </w:p>
    <w:p w14:paraId="22C4D7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B7779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"Yeu"</w:t>
      </w:r>
      <w:r>
        <w:rPr>
          <w:rFonts w:hint="default" w:ascii="Consolas" w:hAnsi="Consolas" w:eastAsia="Consolas" w:cs="Consolas"/>
          <w:b w:val="0"/>
          <w:bCs w:val="0"/>
          <w:color w:val="CCCCCC"/>
          <w:kern w:val="0"/>
          <w:sz w:val="14"/>
          <w:szCs w:val="14"/>
          <w:shd w:val="clear" w:fill="1F1F1F"/>
          <w:lang w:val="en-US" w:eastAsia="zh-CN" w:bidi="ar"/>
        </w:rPr>
        <w:t>);</w:t>
      </w:r>
    </w:p>
    <w:p w14:paraId="52C37A22">
      <w:pPr>
        <w:pStyle w:val="7"/>
        <w:spacing w:before="1"/>
        <w:ind w:left="489"/>
        <w:rPr>
          <w:spacing w:val="-4"/>
        </w:rPr>
      </w:pPr>
    </w:p>
    <w:p w14:paraId="2BE64EF1">
      <w:pPr>
        <w:pStyle w:val="7"/>
      </w:pPr>
    </w:p>
    <w:p w14:paraId="7392AF04">
      <w:pPr>
        <w:pStyle w:val="7"/>
      </w:pPr>
    </w:p>
    <w:p w14:paraId="115D5FC7">
      <w:pPr>
        <w:pStyle w:val="7"/>
        <w:spacing w:before="152"/>
      </w:pPr>
    </w:p>
    <w:p w14:paraId="300E6C42">
      <w:pPr>
        <w:pStyle w:val="7"/>
        <w:ind w:left="489"/>
      </w:pPr>
      <w:r>
        <w:t>//</w:t>
      </w:r>
      <w:r>
        <w:rPr>
          <w:spacing w:val="-2"/>
        </w:rPr>
        <w:t xml:space="preserve"> </w:t>
      </w:r>
      <w:r>
        <w:t>TODO</w:t>
      </w:r>
      <w:r>
        <w:rPr>
          <w:spacing w:val="-4"/>
        </w:rPr>
        <w:t xml:space="preserve"> </w:t>
      </w:r>
      <w:r>
        <w:t>4:</w:t>
      </w:r>
      <w:r>
        <w:rPr>
          <w:spacing w:val="-1"/>
        </w:rPr>
        <w:t xml:space="preserve"> </w:t>
      </w:r>
      <w:r>
        <w:t>Viết vòng lặp</w:t>
      </w:r>
      <w:r>
        <w:rPr>
          <w:spacing w:val="-2"/>
        </w:rPr>
        <w:t xml:space="preserve"> </w:t>
      </w:r>
      <w:r>
        <w:t>for để</w:t>
      </w:r>
      <w:r>
        <w:rPr>
          <w:spacing w:val="-4"/>
        </w:rPr>
        <w:t xml:space="preserve"> </w:t>
      </w:r>
      <w:r>
        <w:t>in ra</w:t>
      </w:r>
      <w:r>
        <w:rPr>
          <w:spacing w:val="-2"/>
        </w:rPr>
        <w:t xml:space="preserve"> </w:t>
      </w:r>
      <w:r>
        <w:t>bảng</w:t>
      </w:r>
      <w:r>
        <w:rPr>
          <w:spacing w:val="-2"/>
        </w:rPr>
        <w:t xml:space="preserve"> </w:t>
      </w:r>
      <w:r>
        <w:t>điểm</w:t>
      </w:r>
      <w:r>
        <w:rPr>
          <w:spacing w:val="-1"/>
        </w:rPr>
        <w:t xml:space="preserve"> </w:t>
      </w:r>
      <w:r>
        <w:t>của</w:t>
      </w:r>
      <w:r>
        <w:rPr>
          <w:spacing w:val="-3"/>
        </w:rPr>
        <w:t xml:space="preserve"> </w:t>
      </w:r>
      <w:r>
        <w:t>3</w:t>
      </w:r>
      <w:r>
        <w:rPr>
          <w:spacing w:val="-4"/>
        </w:rPr>
        <w:t xml:space="preserve"> </w:t>
      </w:r>
      <w:r>
        <w:t>sinh</w:t>
      </w:r>
      <w:r>
        <w:rPr>
          <w:spacing w:val="-1"/>
        </w:rPr>
        <w:t xml:space="preserve"> </w:t>
      </w:r>
      <w:r>
        <w:rPr>
          <w:spacing w:val="-4"/>
        </w:rPr>
        <w:t>viên</w:t>
      </w:r>
    </w:p>
    <w:p w14:paraId="60CC09EC">
      <w:pPr>
        <w:pStyle w:val="7"/>
        <w:spacing w:before="77"/>
      </w:pPr>
    </w:p>
    <w:p w14:paraId="53623379">
      <w:pPr>
        <w:pStyle w:val="7"/>
        <w:ind w:left="489"/>
      </w:pPr>
      <w:r>
        <w:t>//</w:t>
      </w:r>
      <w:r>
        <w:rPr>
          <w:spacing w:val="-6"/>
        </w:rPr>
        <w:t xml:space="preserve"> </w:t>
      </w:r>
      <w:r>
        <w:t>Gợi</w:t>
      </w:r>
      <w:r>
        <w:rPr>
          <w:spacing w:val="-1"/>
        </w:rPr>
        <w:t xml:space="preserve"> </w:t>
      </w:r>
      <w:r>
        <w:t>ý: Tạo</w:t>
      </w:r>
      <w:r>
        <w:rPr>
          <w:spacing w:val="-1"/>
        </w:rPr>
        <w:t xml:space="preserve"> </w:t>
      </w:r>
      <w:r>
        <w:t>2</w:t>
      </w:r>
      <w:r>
        <w:rPr>
          <w:spacing w:val="-4"/>
        </w:rPr>
        <w:t xml:space="preserve"> </w:t>
      </w:r>
      <w:r>
        <w:t>mảng lưu</w:t>
      </w:r>
      <w:r>
        <w:rPr>
          <w:spacing w:val="-4"/>
        </w:rPr>
        <w:t xml:space="preserve"> </w:t>
      </w:r>
      <w:r>
        <w:t>tên</w:t>
      </w:r>
      <w:r>
        <w:rPr>
          <w:spacing w:val="-4"/>
        </w:rPr>
        <w:t xml:space="preserve"> </w:t>
      </w:r>
      <w:r>
        <w:t>và</w:t>
      </w:r>
      <w:r>
        <w:rPr>
          <w:spacing w:val="1"/>
        </w:rPr>
        <w:t xml:space="preserve"> </w:t>
      </w:r>
      <w:r>
        <w:t>điểm,</w:t>
      </w:r>
      <w:r>
        <w:rPr>
          <w:spacing w:val="-3"/>
        </w:rPr>
        <w:t xml:space="preserve"> </w:t>
      </w:r>
      <w:r>
        <w:t>rồi</w:t>
      </w:r>
      <w:r>
        <w:rPr>
          <w:spacing w:val="-1"/>
        </w:rPr>
        <w:t xml:space="preserve"> </w:t>
      </w:r>
      <w:r>
        <w:t>dùng</w:t>
      </w:r>
      <w:r>
        <w:rPr>
          <w:spacing w:val="-1"/>
        </w:rPr>
        <w:t xml:space="preserve"> </w:t>
      </w:r>
      <w:r>
        <w:t>for để</w:t>
      </w:r>
      <w:r>
        <w:rPr>
          <w:spacing w:val="-3"/>
        </w:rPr>
        <w:t xml:space="preserve"> </w:t>
      </w:r>
      <w:r>
        <w:rPr>
          <w:spacing w:val="-2"/>
        </w:rPr>
        <w:t>duyệt</w:t>
      </w:r>
    </w:p>
    <w:p w14:paraId="4922E2D8">
      <w:pPr>
        <w:pStyle w:val="7"/>
      </w:pPr>
    </w:p>
    <w:p w14:paraId="12F47C0A">
      <w:pPr>
        <w:pStyle w:val="7"/>
      </w:pPr>
    </w:p>
    <w:p w14:paraId="059D72E0">
      <w:pPr>
        <w:pStyle w:val="7"/>
        <w:spacing w:before="152"/>
      </w:pPr>
    </w:p>
    <w:p w14:paraId="3C6B8EEC">
      <w:pPr>
        <w:pStyle w:val="7"/>
        <w:spacing w:line="552" w:lineRule="auto"/>
        <w:ind w:left="490" w:right="2536"/>
      </w:pPr>
      <w:r>
        <w:t>string[]</w:t>
      </w:r>
      <w:r>
        <w:rPr>
          <w:spacing w:val="-5"/>
        </w:rPr>
        <w:t xml:space="preserve"> </w:t>
      </w:r>
      <w:r>
        <w:t>tenSV</w:t>
      </w:r>
      <w:r>
        <w:rPr>
          <w:spacing w:val="-7"/>
        </w:rPr>
        <w:t xml:space="preserve"> </w:t>
      </w:r>
      <w:r>
        <w:t>=</w:t>
      </w:r>
      <w:r>
        <w:rPr>
          <w:spacing w:val="-3"/>
        </w:rPr>
        <w:t xml:space="preserve"> </w:t>
      </w:r>
      <w:r>
        <w:t>{</w:t>
      </w:r>
      <w:r>
        <w:rPr>
          <w:spacing w:val="-4"/>
        </w:rPr>
        <w:t xml:space="preserve"> </w:t>
      </w:r>
      <w:r>
        <w:t>"Nguyễn</w:t>
      </w:r>
      <w:r>
        <w:rPr>
          <w:spacing w:val="-1"/>
        </w:rPr>
        <w:t xml:space="preserve"> </w:t>
      </w:r>
      <w:r>
        <w:t>Văn</w:t>
      </w:r>
      <w:r>
        <w:rPr>
          <w:spacing w:val="-2"/>
        </w:rPr>
        <w:t xml:space="preserve"> </w:t>
      </w:r>
      <w:r>
        <w:t>A",</w:t>
      </w:r>
      <w:r>
        <w:rPr>
          <w:spacing w:val="-5"/>
        </w:rPr>
        <w:t xml:space="preserve"> </w:t>
      </w:r>
      <w:r>
        <w:t>"Trần</w:t>
      </w:r>
      <w:r>
        <w:rPr>
          <w:spacing w:val="-3"/>
        </w:rPr>
        <w:t xml:space="preserve"> </w:t>
      </w:r>
      <w:r>
        <w:t>Thị</w:t>
      </w:r>
      <w:r>
        <w:rPr>
          <w:spacing w:val="-5"/>
        </w:rPr>
        <w:t xml:space="preserve"> </w:t>
      </w:r>
      <w:r>
        <w:t>B",</w:t>
      </w:r>
      <w:r>
        <w:rPr>
          <w:spacing w:val="-2"/>
        </w:rPr>
        <w:t xml:space="preserve"> </w:t>
      </w:r>
      <w:r>
        <w:t>"Lê</w:t>
      </w:r>
      <w:r>
        <w:rPr>
          <w:spacing w:val="-1"/>
        </w:rPr>
        <w:t xml:space="preserve"> </w:t>
      </w:r>
      <w:r>
        <w:t>Văn</w:t>
      </w:r>
      <w:r>
        <w:rPr>
          <w:spacing w:val="-5"/>
        </w:rPr>
        <w:t xml:space="preserve"> </w:t>
      </w:r>
      <w:r>
        <w:t>C"</w:t>
      </w:r>
      <w:r>
        <w:rPr>
          <w:spacing w:val="-4"/>
        </w:rPr>
        <w:t xml:space="preserve"> </w:t>
      </w:r>
      <w:r>
        <w:t>}; double[] diemSV = { 8.5, 7.2, 5.8 };</w:t>
      </w:r>
    </w:p>
    <w:p w14:paraId="285E7FE5">
      <w:pPr>
        <w:pStyle w:val="7"/>
      </w:pPr>
    </w:p>
    <w:p w14:paraId="233AB97B">
      <w:pPr>
        <w:pStyle w:val="7"/>
        <w:spacing w:before="75"/>
      </w:pPr>
    </w:p>
    <w:p w14:paraId="27EA7ABF">
      <w:pPr>
        <w:pStyle w:val="7"/>
        <w:spacing w:line="552" w:lineRule="auto"/>
        <w:ind w:left="489" w:right="4710" w:firstLine="1"/>
      </w:pPr>
      <w:r>
        <w:t>Console.WriteLine("\n===</w:t>
      </w:r>
      <w:r>
        <w:rPr>
          <w:spacing w:val="-13"/>
        </w:rPr>
        <w:t xml:space="preserve"> </w:t>
      </w:r>
      <w:r>
        <w:t>Bảng</w:t>
      </w:r>
      <w:r>
        <w:rPr>
          <w:spacing w:val="-15"/>
        </w:rPr>
        <w:t xml:space="preserve"> </w:t>
      </w:r>
      <w:r>
        <w:t>Điểm</w:t>
      </w:r>
      <w:r>
        <w:rPr>
          <w:spacing w:val="-15"/>
        </w:rPr>
        <w:t xml:space="preserve"> </w:t>
      </w:r>
      <w:r>
        <w:t>==="); for (int i = 0; i &lt; tenSV.Length; i++)</w:t>
      </w:r>
    </w:p>
    <w:p w14:paraId="42992736">
      <w:pPr>
        <w:spacing w:before="1"/>
        <w:ind w:left="489" w:right="0" w:firstLine="0"/>
        <w:jc w:val="left"/>
        <w:rPr>
          <w:sz w:val="22"/>
        </w:rPr>
      </w:pPr>
      <w:r>
        <w:rPr>
          <w:spacing w:val="-10"/>
          <w:sz w:val="22"/>
        </w:rPr>
        <w:t>{</w:t>
      </w:r>
    </w:p>
    <w:p w14:paraId="29B07D78">
      <w:pPr>
        <w:pStyle w:val="7"/>
        <w:spacing w:before="74"/>
      </w:pPr>
    </w:p>
    <w:p w14:paraId="128BDC50">
      <w:pPr>
        <w:pStyle w:val="7"/>
        <w:ind w:left="733"/>
      </w:pPr>
      <w:r>
        <w:t>//</w:t>
      </w:r>
      <w:r>
        <w:rPr>
          <w:spacing w:val="-1"/>
        </w:rPr>
        <w:t xml:space="preserve"> </w:t>
      </w:r>
      <w:r>
        <w:t>TODO</w:t>
      </w:r>
      <w:r>
        <w:rPr>
          <w:spacing w:val="-3"/>
        </w:rPr>
        <w:t xml:space="preserve"> </w:t>
      </w:r>
      <w:r>
        <w:t>5: In</w:t>
      </w:r>
      <w:r>
        <w:rPr>
          <w:spacing w:val="-3"/>
        </w:rPr>
        <w:t xml:space="preserve"> </w:t>
      </w:r>
      <w:r>
        <w:t>ra</w:t>
      </w:r>
      <w:r>
        <w:rPr>
          <w:spacing w:val="-2"/>
        </w:rPr>
        <w:t xml:space="preserve"> </w:t>
      </w:r>
      <w:r>
        <w:t>tên,</w:t>
      </w:r>
      <w:r>
        <w:rPr>
          <w:spacing w:val="1"/>
        </w:rPr>
        <w:t xml:space="preserve"> </w:t>
      </w:r>
      <w:r>
        <w:t>điểm</w:t>
      </w:r>
      <w:r>
        <w:rPr>
          <w:spacing w:val="-1"/>
        </w:rPr>
        <w:t xml:space="preserve"> </w:t>
      </w:r>
      <w:r>
        <w:t>và</w:t>
      </w:r>
      <w:r>
        <w:rPr>
          <w:spacing w:val="-2"/>
        </w:rPr>
        <w:t xml:space="preserve"> </w:t>
      </w:r>
      <w:r>
        <w:t>xếp</w:t>
      </w:r>
      <w:r>
        <w:rPr>
          <w:spacing w:val="-1"/>
        </w:rPr>
        <w:t xml:space="preserve"> </w:t>
      </w:r>
      <w:r>
        <w:t>loại</w:t>
      </w:r>
      <w:r>
        <w:rPr>
          <w:spacing w:val="-1"/>
        </w:rPr>
        <w:t xml:space="preserve"> </w:t>
      </w:r>
      <w:r>
        <w:t>của</w:t>
      </w:r>
      <w:r>
        <w:rPr>
          <w:spacing w:val="-4"/>
        </w:rPr>
        <w:t xml:space="preserve"> </w:t>
      </w:r>
      <w:r>
        <w:t>từng</w:t>
      </w:r>
      <w:r>
        <w:rPr>
          <w:spacing w:val="-3"/>
        </w:rPr>
        <w:t xml:space="preserve"> </w:t>
      </w:r>
      <w:r>
        <w:t>sinh</w:t>
      </w:r>
      <w:r>
        <w:rPr>
          <w:spacing w:val="-1"/>
        </w:rPr>
        <w:t xml:space="preserve"> </w:t>
      </w:r>
      <w:r>
        <w:rPr>
          <w:spacing w:val="-4"/>
        </w:rPr>
        <w:t>viên</w:t>
      </w:r>
    </w:p>
    <w:p w14:paraId="0D760AD8">
      <w:pPr>
        <w:pStyle w:val="7"/>
        <w:spacing w:before="77"/>
      </w:pPr>
    </w:p>
    <w:p w14:paraId="03122B36">
      <w:pPr>
        <w:pStyle w:val="7"/>
        <w:spacing w:before="1"/>
        <w:ind w:left="733"/>
        <w:rPr>
          <w:spacing w:val="-4"/>
        </w:rPr>
      </w:pPr>
      <w:r>
        <w:t>// (Viết</w:t>
      </w:r>
      <w:r>
        <w:rPr>
          <w:spacing w:val="-3"/>
        </w:rPr>
        <w:t xml:space="preserve"> </w:t>
      </w:r>
      <w:r>
        <w:t>code</w:t>
      </w:r>
      <w:r>
        <w:rPr>
          <w:spacing w:val="-1"/>
        </w:rPr>
        <w:t xml:space="preserve"> </w:t>
      </w:r>
      <w:r>
        <w:t>của</w:t>
      </w:r>
      <w:r>
        <w:rPr>
          <w:spacing w:val="-3"/>
        </w:rPr>
        <w:t xml:space="preserve"> </w:t>
      </w:r>
      <w:r>
        <w:t xml:space="preserve">bạn tại </w:t>
      </w:r>
      <w:r>
        <w:rPr>
          <w:spacing w:val="-4"/>
        </w:rPr>
        <w:t>đây)</w:t>
      </w:r>
    </w:p>
    <w:p w14:paraId="0D0DECCF">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"Ho va ten: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tensv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291D81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"Diem: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087A9B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8.5</w:t>
      </w:r>
      <w:r>
        <w:rPr>
          <w:rFonts w:hint="default" w:ascii="Consolas" w:hAnsi="Consolas" w:eastAsia="Consolas" w:cs="Consolas"/>
          <w:b w:val="0"/>
          <w:bCs w:val="0"/>
          <w:color w:val="CCCCCC"/>
          <w:kern w:val="0"/>
          <w:sz w:val="14"/>
          <w:szCs w:val="14"/>
          <w:shd w:val="clear" w:fill="1F1F1F"/>
          <w:lang w:val="en-US" w:eastAsia="zh-CN" w:bidi="ar"/>
        </w:rPr>
        <w:t>)</w:t>
      </w:r>
    </w:p>
    <w:p w14:paraId="004489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"Gioi"</w:t>
      </w:r>
      <w:r>
        <w:rPr>
          <w:rFonts w:hint="default" w:ascii="Consolas" w:hAnsi="Consolas" w:eastAsia="Consolas" w:cs="Consolas"/>
          <w:b w:val="0"/>
          <w:bCs w:val="0"/>
          <w:color w:val="CCCCCC"/>
          <w:kern w:val="0"/>
          <w:sz w:val="14"/>
          <w:szCs w:val="14"/>
          <w:shd w:val="clear" w:fill="1F1F1F"/>
          <w:lang w:val="en-US" w:eastAsia="zh-CN" w:bidi="ar"/>
        </w:rPr>
        <w:t>);</w:t>
      </w:r>
    </w:p>
    <w:p w14:paraId="6AD4CA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4EBE09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"Kha"</w:t>
      </w:r>
      <w:r>
        <w:rPr>
          <w:rFonts w:hint="default" w:ascii="Consolas" w:hAnsi="Consolas" w:eastAsia="Consolas" w:cs="Consolas"/>
          <w:b w:val="0"/>
          <w:bCs w:val="0"/>
          <w:color w:val="CCCCCC"/>
          <w:kern w:val="0"/>
          <w:sz w:val="14"/>
          <w:szCs w:val="14"/>
          <w:shd w:val="clear" w:fill="1F1F1F"/>
          <w:lang w:val="en-US" w:eastAsia="zh-CN" w:bidi="ar"/>
        </w:rPr>
        <w:t>);</w:t>
      </w:r>
    </w:p>
    <w:p w14:paraId="14EE07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5.5</w:t>
      </w:r>
      <w:r>
        <w:rPr>
          <w:rFonts w:hint="default" w:ascii="Consolas" w:hAnsi="Consolas" w:eastAsia="Consolas" w:cs="Consolas"/>
          <w:b w:val="0"/>
          <w:bCs w:val="0"/>
          <w:color w:val="CCCCCC"/>
          <w:kern w:val="0"/>
          <w:sz w:val="14"/>
          <w:szCs w:val="14"/>
          <w:shd w:val="clear" w:fill="1F1F1F"/>
          <w:lang w:val="en-US" w:eastAsia="zh-CN" w:bidi="ar"/>
        </w:rPr>
        <w:t>)</w:t>
      </w:r>
    </w:p>
    <w:p w14:paraId="414EB3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"Trung Binh"</w:t>
      </w:r>
      <w:r>
        <w:rPr>
          <w:rFonts w:hint="default" w:ascii="Consolas" w:hAnsi="Consolas" w:eastAsia="Consolas" w:cs="Consolas"/>
          <w:b w:val="0"/>
          <w:bCs w:val="0"/>
          <w:color w:val="CCCCCC"/>
          <w:kern w:val="0"/>
          <w:sz w:val="14"/>
          <w:szCs w:val="14"/>
          <w:shd w:val="clear" w:fill="1F1F1F"/>
          <w:lang w:val="en-US" w:eastAsia="zh-CN" w:bidi="ar"/>
        </w:rPr>
        <w:t>);</w:t>
      </w:r>
    </w:p>
    <w:p w14:paraId="50834A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6E68F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"Yeu"</w:t>
      </w:r>
      <w:r>
        <w:rPr>
          <w:rFonts w:hint="default" w:ascii="Consolas" w:hAnsi="Consolas" w:eastAsia="Consolas" w:cs="Consolas"/>
          <w:b w:val="0"/>
          <w:bCs w:val="0"/>
          <w:color w:val="CCCCCC"/>
          <w:kern w:val="0"/>
          <w:sz w:val="14"/>
          <w:szCs w:val="14"/>
          <w:shd w:val="clear" w:fill="1F1F1F"/>
          <w:lang w:val="en-US" w:eastAsia="zh-CN" w:bidi="ar"/>
        </w:rPr>
        <w:t>);</w:t>
      </w:r>
    </w:p>
    <w:p w14:paraId="788C90FF">
      <w:pPr>
        <w:pStyle w:val="7"/>
        <w:spacing w:before="1"/>
        <w:ind w:left="733"/>
        <w:rPr>
          <w:spacing w:val="-4"/>
        </w:rPr>
      </w:pPr>
    </w:p>
    <w:p w14:paraId="5256FE10">
      <w:pPr>
        <w:pStyle w:val="7"/>
        <w:spacing w:before="74"/>
      </w:pPr>
    </w:p>
    <w:p w14:paraId="542F3F90">
      <w:pPr>
        <w:spacing w:before="0"/>
        <w:ind w:left="489" w:right="0" w:firstLine="0"/>
        <w:jc w:val="left"/>
        <w:rPr>
          <w:sz w:val="22"/>
        </w:rPr>
      </w:pPr>
      <w:r>
        <w:rPr>
          <w:spacing w:val="-10"/>
          <w:sz w:val="22"/>
        </w:rPr>
        <w:t>}</w:t>
      </w:r>
    </w:p>
    <w:p w14:paraId="693C0448">
      <w:pPr>
        <w:pStyle w:val="7"/>
      </w:pPr>
    </w:p>
    <w:p w14:paraId="4F206EC9">
      <w:pPr>
        <w:pStyle w:val="7"/>
      </w:pPr>
    </w:p>
    <w:p w14:paraId="4A6F4646">
      <w:pPr>
        <w:pStyle w:val="7"/>
        <w:spacing w:before="152"/>
      </w:pPr>
    </w:p>
    <w:p w14:paraId="4FD0F8F2">
      <w:pPr>
        <w:pStyle w:val="7"/>
        <w:spacing w:before="1"/>
        <w:ind w:left="489"/>
      </w:pPr>
      <w:r>
        <w:t>//</w:t>
      </w:r>
      <w:r>
        <w:rPr>
          <w:spacing w:val="-3"/>
        </w:rPr>
        <w:t xml:space="preserve"> </w:t>
      </w:r>
      <w:r>
        <w:t>TODO</w:t>
      </w:r>
      <w:r>
        <w:rPr>
          <w:spacing w:val="-4"/>
        </w:rPr>
        <w:t xml:space="preserve"> </w:t>
      </w:r>
      <w:r>
        <w:t>6:</w:t>
      </w:r>
      <w:r>
        <w:rPr>
          <w:spacing w:val="-2"/>
        </w:rPr>
        <w:t xml:space="preserve"> </w:t>
      </w:r>
      <w:r>
        <w:t>(Tùy</w:t>
      </w:r>
      <w:r>
        <w:rPr>
          <w:spacing w:val="-2"/>
        </w:rPr>
        <w:t xml:space="preserve"> </w:t>
      </w:r>
      <w:r>
        <w:t>chọn)</w:t>
      </w:r>
      <w:r>
        <w:rPr>
          <w:spacing w:val="-1"/>
        </w:rPr>
        <w:t xml:space="preserve"> </w:t>
      </w:r>
      <w:r>
        <w:t>Dùng</w:t>
      </w:r>
      <w:r>
        <w:rPr>
          <w:spacing w:val="-2"/>
        </w:rPr>
        <w:t xml:space="preserve"> </w:t>
      </w:r>
      <w:r>
        <w:t>while</w:t>
      </w:r>
      <w:r>
        <w:rPr>
          <w:spacing w:val="-2"/>
        </w:rPr>
        <w:t xml:space="preserve"> </w:t>
      </w:r>
      <w:r>
        <w:t>loop</w:t>
      </w:r>
      <w:r>
        <w:rPr>
          <w:spacing w:val="-2"/>
        </w:rPr>
        <w:t xml:space="preserve"> </w:t>
      </w:r>
      <w:r>
        <w:t>để</w:t>
      </w:r>
      <w:r>
        <w:rPr>
          <w:spacing w:val="-4"/>
        </w:rPr>
        <w:t xml:space="preserve"> </w:t>
      </w:r>
      <w:r>
        <w:t>tính tổng</w:t>
      </w:r>
      <w:r>
        <w:rPr>
          <w:spacing w:val="-4"/>
        </w:rPr>
        <w:t xml:space="preserve"> điểm</w:t>
      </w:r>
    </w:p>
    <w:p w14:paraId="50DD704B">
      <w:pPr>
        <w:pStyle w:val="7"/>
        <w:spacing w:before="74"/>
      </w:pPr>
    </w:p>
    <w:p w14:paraId="2FF9ABCE">
      <w:pPr>
        <w:pStyle w:val="7"/>
        <w:spacing w:line="554" w:lineRule="auto"/>
        <w:ind w:left="490" w:right="4070" w:hanging="2"/>
      </w:pPr>
      <w:r>
        <w:t>//</w:t>
      </w:r>
      <w:r>
        <w:rPr>
          <w:spacing w:val="-6"/>
        </w:rPr>
        <w:t xml:space="preserve"> </w:t>
      </w:r>
      <w:r>
        <w:t>Gợi</w:t>
      </w:r>
      <w:r>
        <w:rPr>
          <w:spacing w:val="-4"/>
        </w:rPr>
        <w:t xml:space="preserve"> </w:t>
      </w:r>
      <w:r>
        <w:t>ý:</w:t>
      </w:r>
      <w:r>
        <w:rPr>
          <w:spacing w:val="-3"/>
        </w:rPr>
        <w:t xml:space="preserve"> </w:t>
      </w:r>
      <w:r>
        <w:t>Duyệt</w:t>
      </w:r>
      <w:r>
        <w:rPr>
          <w:spacing w:val="-4"/>
        </w:rPr>
        <w:t xml:space="preserve"> </w:t>
      </w:r>
      <w:r>
        <w:t>mảng</w:t>
      </w:r>
      <w:r>
        <w:rPr>
          <w:spacing w:val="-3"/>
        </w:rPr>
        <w:t xml:space="preserve"> </w:t>
      </w:r>
      <w:r>
        <w:t>diemSV</w:t>
      </w:r>
      <w:r>
        <w:rPr>
          <w:spacing w:val="-3"/>
        </w:rPr>
        <w:t xml:space="preserve"> </w:t>
      </w:r>
      <w:r>
        <w:t>và</w:t>
      </w:r>
      <w:r>
        <w:rPr>
          <w:spacing w:val="-8"/>
        </w:rPr>
        <w:t xml:space="preserve"> </w:t>
      </w:r>
      <w:r>
        <w:t>cộng</w:t>
      </w:r>
      <w:r>
        <w:rPr>
          <w:spacing w:val="-5"/>
        </w:rPr>
        <w:t xml:space="preserve"> </w:t>
      </w:r>
      <w:r>
        <w:t>tất</w:t>
      </w:r>
      <w:r>
        <w:rPr>
          <w:spacing w:val="-4"/>
        </w:rPr>
        <w:t xml:space="preserve"> </w:t>
      </w:r>
      <w:r>
        <w:t>cả</w:t>
      </w:r>
      <w:r>
        <w:rPr>
          <w:spacing w:val="-10"/>
        </w:rPr>
        <w:t xml:space="preserve"> </w:t>
      </w:r>
      <w:r>
        <w:t>lại double tongDiem = 0;</w:t>
      </w:r>
    </w:p>
    <w:p w14:paraId="6F6A927B">
      <w:pPr>
        <w:pStyle w:val="7"/>
        <w:spacing w:line="248" w:lineRule="exact"/>
        <w:ind w:left="490"/>
      </w:pPr>
      <w:r>
        <w:t>int</w:t>
      </w:r>
      <w:r>
        <w:rPr>
          <w:spacing w:val="-3"/>
        </w:rPr>
        <w:t xml:space="preserve"> </w:t>
      </w:r>
      <w:r>
        <w:t>j</w:t>
      </w:r>
      <w:r>
        <w:rPr>
          <w:spacing w:val="-1"/>
        </w:rPr>
        <w:t xml:space="preserve"> </w:t>
      </w:r>
      <w:r>
        <w:t>=</w:t>
      </w:r>
      <w:r>
        <w:rPr>
          <w:spacing w:val="2"/>
        </w:rPr>
        <w:t xml:space="preserve"> </w:t>
      </w:r>
      <w:r>
        <w:rPr>
          <w:spacing w:val="-5"/>
        </w:rPr>
        <w:t>0;</w:t>
      </w:r>
    </w:p>
    <w:p w14:paraId="3441AE7E">
      <w:pPr>
        <w:pStyle w:val="7"/>
        <w:spacing w:after="0" w:line="248" w:lineRule="exact"/>
        <w:sectPr>
          <w:pgSz w:w="12240" w:h="15840"/>
          <w:pgMar w:top="1360" w:right="1080" w:bottom="280" w:left="1440" w:header="720" w:footer="720" w:gutter="0"/>
          <w:cols w:space="720" w:num="1"/>
        </w:sectPr>
      </w:pPr>
    </w:p>
    <w:p w14:paraId="40E44769">
      <w:pPr>
        <w:pStyle w:val="7"/>
        <w:spacing w:before="80"/>
        <w:ind w:left="490"/>
      </w:pPr>
      <w:r>
        <w:t>while</w:t>
      </w:r>
      <w:r>
        <w:rPr>
          <w:spacing w:val="-3"/>
        </w:rPr>
        <w:t xml:space="preserve"> </w:t>
      </w:r>
      <w:r>
        <w:t>(j</w:t>
      </w:r>
      <w:r>
        <w:rPr>
          <w:spacing w:val="-1"/>
        </w:rPr>
        <w:t xml:space="preserve"> </w:t>
      </w:r>
      <w:r>
        <w:t>&lt;</w:t>
      </w:r>
      <w:r>
        <w:rPr>
          <w:spacing w:val="-2"/>
        </w:rPr>
        <w:t xml:space="preserve"> diemSV.Length)</w:t>
      </w:r>
    </w:p>
    <w:p w14:paraId="2AB47C56">
      <w:pPr>
        <w:pStyle w:val="7"/>
        <w:spacing w:before="74"/>
      </w:pPr>
    </w:p>
    <w:p w14:paraId="6589D890">
      <w:pPr>
        <w:spacing w:before="1"/>
        <w:ind w:left="489" w:right="0" w:firstLine="0"/>
        <w:jc w:val="left"/>
        <w:rPr>
          <w:sz w:val="22"/>
        </w:rPr>
      </w:pPr>
      <w:r>
        <w:rPr>
          <w:spacing w:val="-10"/>
          <w:sz w:val="22"/>
        </w:rPr>
        <w:t>{</w:t>
      </w:r>
    </w:p>
    <w:p w14:paraId="0B80F28D">
      <w:pPr>
        <w:pStyle w:val="7"/>
        <w:spacing w:before="77"/>
      </w:pPr>
    </w:p>
    <w:p w14:paraId="5A7DD17D">
      <w:pPr>
        <w:pStyle w:val="7"/>
        <w:spacing w:line="552" w:lineRule="auto"/>
        <w:ind w:left="733" w:right="5898"/>
      </w:pPr>
      <w:r>
        <w:t>//</w:t>
      </w:r>
      <w:r>
        <w:rPr>
          <w:spacing w:val="-6"/>
        </w:rPr>
        <w:t xml:space="preserve"> </w:t>
      </w:r>
      <w:r>
        <w:t>(Viết</w:t>
      </w:r>
      <w:r>
        <w:rPr>
          <w:spacing w:val="-8"/>
        </w:rPr>
        <w:t xml:space="preserve"> </w:t>
      </w:r>
      <w:r>
        <w:t>code</w:t>
      </w:r>
      <w:r>
        <w:rPr>
          <w:spacing w:val="-8"/>
        </w:rPr>
        <w:t xml:space="preserve"> </w:t>
      </w:r>
      <w:r>
        <w:t>của</w:t>
      </w:r>
      <w:r>
        <w:rPr>
          <w:spacing w:val="-8"/>
        </w:rPr>
        <w:t xml:space="preserve"> </w:t>
      </w:r>
      <w:r>
        <w:t>bạn</w:t>
      </w:r>
      <w:r>
        <w:rPr>
          <w:spacing w:val="-6"/>
        </w:rPr>
        <w:t xml:space="preserve"> </w:t>
      </w:r>
      <w:r>
        <w:t>tại</w:t>
      </w:r>
      <w:r>
        <w:rPr>
          <w:spacing w:val="-7"/>
        </w:rPr>
        <w:t xml:space="preserve"> </w:t>
      </w:r>
      <w:r>
        <w:t>đây)</w:t>
      </w:r>
    </w:p>
    <w:p w14:paraId="5C4F8F8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tongdiem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w:t>
      </w:r>
    </w:p>
    <w:p w14:paraId="1096CB6E">
      <w:pPr>
        <w:pStyle w:val="7"/>
        <w:spacing w:line="552" w:lineRule="auto"/>
        <w:ind w:left="733" w:right="5898"/>
      </w:pPr>
      <w:r>
        <w:t xml:space="preserve"> </w:t>
      </w:r>
      <w:r>
        <w:rPr>
          <w:spacing w:val="-4"/>
        </w:rPr>
        <w:t>j++;</w:t>
      </w:r>
    </w:p>
    <w:p w14:paraId="389B48EE">
      <w:pPr>
        <w:spacing w:before="0"/>
        <w:ind w:left="489" w:right="0" w:firstLine="0"/>
        <w:jc w:val="left"/>
        <w:rPr>
          <w:sz w:val="22"/>
        </w:rPr>
      </w:pPr>
      <w:r>
        <w:rPr>
          <w:spacing w:val="-10"/>
          <w:sz w:val="22"/>
        </w:rPr>
        <w:t>}</w:t>
      </w:r>
    </w:p>
    <w:p w14:paraId="4AA12B1A">
      <w:pPr>
        <w:pStyle w:val="7"/>
      </w:pPr>
    </w:p>
    <w:p w14:paraId="79A222E7">
      <w:pPr>
        <w:pStyle w:val="7"/>
      </w:pPr>
    </w:p>
    <w:p w14:paraId="2E4D73C9">
      <w:pPr>
        <w:pStyle w:val="7"/>
        <w:spacing w:before="152"/>
      </w:pPr>
    </w:p>
    <w:p w14:paraId="5E2116E1">
      <w:pPr>
        <w:pStyle w:val="7"/>
        <w:spacing w:line="552" w:lineRule="auto"/>
        <w:ind w:left="490" w:right="1948"/>
      </w:pPr>
      <w:r>
        <w:t>Console.WriteLine($"\nTổng điểm: {tongDiem}"); Console.WriteLine($"Điểm</w:t>
      </w:r>
      <w:r>
        <w:rPr>
          <w:spacing w:val="-10"/>
        </w:rPr>
        <w:t xml:space="preserve"> </w:t>
      </w:r>
      <w:r>
        <w:t>trung</w:t>
      </w:r>
      <w:r>
        <w:rPr>
          <w:spacing w:val="-11"/>
        </w:rPr>
        <w:t xml:space="preserve"> </w:t>
      </w:r>
      <w:r>
        <w:t>bình:</w:t>
      </w:r>
      <w:r>
        <w:rPr>
          <w:spacing w:val="-9"/>
        </w:rPr>
        <w:t xml:space="preserve"> </w:t>
      </w:r>
      <w:r>
        <w:t>{tongDiem</w:t>
      </w:r>
      <w:r>
        <w:rPr>
          <w:spacing w:val="-8"/>
        </w:rPr>
        <w:t xml:space="preserve"> </w:t>
      </w:r>
      <w:r>
        <w:t>/</w:t>
      </w:r>
      <w:r>
        <w:rPr>
          <w:spacing w:val="-8"/>
        </w:rPr>
        <w:t xml:space="preserve"> </w:t>
      </w:r>
      <w:r>
        <w:t>diemSV.Length:F2}");</w:t>
      </w:r>
    </w:p>
    <w:p w14:paraId="6D45C528">
      <w:pPr>
        <w:spacing w:before="1"/>
        <w:ind w:left="244" w:right="0" w:firstLine="0"/>
        <w:jc w:val="left"/>
        <w:rPr>
          <w:sz w:val="22"/>
        </w:rPr>
      </w:pPr>
      <w:r>
        <w:rPr>
          <w:spacing w:val="-10"/>
          <w:sz w:val="22"/>
        </w:rPr>
        <w:t>}</w:t>
      </w:r>
    </w:p>
    <w:p w14:paraId="20C3260A">
      <w:pPr>
        <w:pStyle w:val="7"/>
        <w:spacing w:before="74"/>
      </w:pPr>
    </w:p>
    <w:p w14:paraId="4510F10B">
      <w:pPr>
        <w:spacing w:before="0"/>
        <w:ind w:left="0" w:right="0" w:firstLine="0"/>
        <w:jc w:val="left"/>
        <w:rPr>
          <w:sz w:val="22"/>
        </w:rPr>
      </w:pPr>
      <w:r>
        <w:rPr>
          <w:spacing w:val="-10"/>
          <w:sz w:val="22"/>
        </w:rPr>
        <w:t>}</w:t>
      </w:r>
    </w:p>
    <w:p w14:paraId="383D4E65">
      <w:pPr>
        <w:pStyle w:val="7"/>
        <w:spacing w:before="105"/>
      </w:pPr>
    </w:p>
    <w:p w14:paraId="6D5E7A29">
      <w:pPr>
        <w:pStyle w:val="3"/>
        <w:numPr>
          <w:ilvl w:val="0"/>
          <w:numId w:val="3"/>
        </w:numPr>
        <w:tabs>
          <w:tab w:val="left" w:pos="314"/>
        </w:tabs>
        <w:spacing w:before="0" w:after="0" w:line="240" w:lineRule="auto"/>
        <w:ind w:left="314" w:right="0" w:hanging="314"/>
        <w:jc w:val="left"/>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17B6013D">
      <w:pPr>
        <w:pStyle w:val="10"/>
        <w:numPr>
          <w:ilvl w:val="1"/>
          <w:numId w:val="3"/>
        </w:numPr>
        <w:tabs>
          <w:tab w:val="left" w:pos="283"/>
        </w:tabs>
        <w:spacing w:before="152" w:after="0" w:line="240" w:lineRule="auto"/>
        <w:ind w:left="283" w:right="0" w:hanging="283"/>
        <w:jc w:val="left"/>
        <w:rPr>
          <w:sz w:val="22"/>
        </w:rPr>
      </w:pPr>
      <w:r>
        <w:rPr>
          <w:b/>
          <w:sz w:val="22"/>
        </w:rPr>
        <w:t>Code</w:t>
      </w:r>
      <w:r>
        <w:rPr>
          <w:b/>
          <w:spacing w:val="-3"/>
          <w:sz w:val="22"/>
        </w:rPr>
        <w:t xml:space="preserve"> </w:t>
      </w:r>
      <w:r>
        <w:rPr>
          <w:b/>
          <w:sz w:val="22"/>
        </w:rPr>
        <w:t>đã</w:t>
      </w:r>
      <w:r>
        <w:rPr>
          <w:b/>
          <w:spacing w:val="-5"/>
          <w:sz w:val="22"/>
        </w:rPr>
        <w:t xml:space="preserve"> </w:t>
      </w:r>
      <w:r>
        <w:rPr>
          <w:b/>
          <w:sz w:val="22"/>
        </w:rPr>
        <w:t>hoàn</w:t>
      </w:r>
      <w:r>
        <w:rPr>
          <w:b/>
          <w:spacing w:val="-3"/>
          <w:sz w:val="22"/>
        </w:rPr>
        <w:t xml:space="preserve"> </w:t>
      </w:r>
      <w:r>
        <w:rPr>
          <w:b/>
          <w:sz w:val="22"/>
        </w:rPr>
        <w:t>thiện:</w:t>
      </w:r>
      <w:r>
        <w:rPr>
          <w:b/>
          <w:spacing w:val="-1"/>
          <w:sz w:val="22"/>
        </w:rPr>
        <w:t xml:space="preserve"> </w:t>
      </w:r>
      <w:r>
        <w:rPr>
          <w:sz w:val="22"/>
        </w:rPr>
        <w:t>Dán toàn</w:t>
      </w:r>
      <w:r>
        <w:rPr>
          <w:spacing w:val="-3"/>
          <w:sz w:val="22"/>
        </w:rPr>
        <w:t xml:space="preserve"> </w:t>
      </w:r>
      <w:r>
        <w:rPr>
          <w:sz w:val="22"/>
        </w:rPr>
        <w:t>bộ</w:t>
      </w:r>
      <w:r>
        <w:rPr>
          <w:spacing w:val="-3"/>
          <w:sz w:val="22"/>
        </w:rPr>
        <w:t xml:space="preserve"> </w:t>
      </w:r>
      <w:r>
        <w:rPr>
          <w:sz w:val="22"/>
        </w:rPr>
        <w:t>code</w:t>
      </w:r>
      <w:r>
        <w:rPr>
          <w:spacing w:val="1"/>
          <w:sz w:val="22"/>
        </w:rPr>
        <w:t xml:space="preserve"> </w:t>
      </w:r>
      <w:r>
        <w:rPr>
          <w:sz w:val="22"/>
        </w:rPr>
        <w:t>của</w:t>
      </w:r>
      <w:r>
        <w:rPr>
          <w:spacing w:val="-4"/>
          <w:sz w:val="22"/>
        </w:rPr>
        <w:t xml:space="preserve"> </w:t>
      </w:r>
      <w:r>
        <w:rPr>
          <w:sz w:val="22"/>
        </w:rPr>
        <w:t>file</w:t>
      </w:r>
      <w:r>
        <w:rPr>
          <w:spacing w:val="1"/>
          <w:sz w:val="22"/>
        </w:rPr>
        <w:t xml:space="preserve"> </w:t>
      </w:r>
      <w:r>
        <w:rPr>
          <w:rFonts w:ascii="Courier New" w:hAnsi="Courier New"/>
          <w:color w:val="188038"/>
          <w:spacing w:val="-2"/>
          <w:sz w:val="22"/>
        </w:rPr>
        <w:t>Program.cs</w:t>
      </w:r>
      <w:r>
        <w:rPr>
          <w:spacing w:val="-2"/>
          <w:sz w:val="22"/>
        </w:rPr>
        <w:t>.</w:t>
      </w:r>
    </w:p>
    <w:p w14:paraId="6928C867">
      <w:pPr>
        <w:pStyle w:val="7"/>
        <w:spacing w:before="75"/>
      </w:pPr>
    </w:p>
    <w:p w14:paraId="2408C562">
      <w:pPr>
        <w:spacing w:before="0"/>
        <w:ind w:left="0" w:right="0" w:firstLine="0"/>
        <w:jc w:val="left"/>
        <w:rPr>
          <w:i/>
          <w:spacing w:val="-4"/>
          <w:sz w:val="22"/>
        </w:rPr>
      </w:pPr>
      <w:r>
        <w:rPr>
          <w:i/>
          <w:sz w:val="22"/>
        </w:rPr>
        <w:t>(Dán</w:t>
      </w:r>
      <w:r>
        <w:rPr>
          <w:i/>
          <w:spacing w:val="-1"/>
          <w:sz w:val="22"/>
        </w:rPr>
        <w:t xml:space="preserve"> </w:t>
      </w:r>
      <w:r>
        <w:rPr>
          <w:i/>
          <w:sz w:val="22"/>
        </w:rPr>
        <w:t>code</w:t>
      </w:r>
      <w:r>
        <w:rPr>
          <w:i/>
          <w:spacing w:val="-2"/>
          <w:sz w:val="22"/>
        </w:rPr>
        <w:t xml:space="preserve"> </w:t>
      </w:r>
      <w:r>
        <w:rPr>
          <w:i/>
          <w:sz w:val="22"/>
        </w:rPr>
        <w:t>của</w:t>
      </w:r>
      <w:r>
        <w:rPr>
          <w:i/>
          <w:spacing w:val="-1"/>
          <w:sz w:val="22"/>
        </w:rPr>
        <w:t xml:space="preserve"> </w:t>
      </w:r>
      <w:r>
        <w:rPr>
          <w:i/>
          <w:sz w:val="22"/>
        </w:rPr>
        <w:t>bạn</w:t>
      </w:r>
      <w:r>
        <w:rPr>
          <w:i/>
          <w:spacing w:val="-3"/>
          <w:sz w:val="22"/>
        </w:rPr>
        <w:t xml:space="preserve"> </w:t>
      </w:r>
      <w:r>
        <w:rPr>
          <w:i/>
          <w:sz w:val="22"/>
        </w:rPr>
        <w:t>vào</w:t>
      </w:r>
      <w:r>
        <w:rPr>
          <w:i/>
          <w:spacing w:val="-4"/>
          <w:sz w:val="22"/>
        </w:rPr>
        <w:t xml:space="preserve"> đây)</w:t>
      </w:r>
    </w:p>
    <w:p w14:paraId="2169432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using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p>
    <w:p w14:paraId="4DF77D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programs</w:t>
      </w:r>
    </w:p>
    <w:p w14:paraId="62E44B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633F80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6A5408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62FA9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//TODO1</w:t>
      </w:r>
    </w:p>
    <w:p w14:paraId="259DEB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"Chuong trinh xep loai sinh vien"</w:t>
      </w:r>
      <w:r>
        <w:rPr>
          <w:rFonts w:hint="default" w:ascii="Consolas" w:hAnsi="Consolas" w:eastAsia="Consolas" w:cs="Consolas"/>
          <w:b w:val="0"/>
          <w:bCs w:val="0"/>
          <w:color w:val="CCCCCC"/>
          <w:kern w:val="0"/>
          <w:sz w:val="14"/>
          <w:szCs w:val="14"/>
          <w:shd w:val="clear" w:fill="1F1F1F"/>
          <w:lang w:val="en-US" w:eastAsia="zh-CN" w:bidi="ar"/>
        </w:rPr>
        <w:t>);</w:t>
      </w:r>
    </w:p>
    <w:p w14:paraId="53EB8B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HovaTen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"Tran Duy Tuan"</w:t>
      </w:r>
      <w:r>
        <w:rPr>
          <w:rFonts w:hint="default" w:ascii="Consolas" w:hAnsi="Consolas" w:eastAsia="Consolas" w:cs="Consolas"/>
          <w:b w:val="0"/>
          <w:bCs w:val="0"/>
          <w:color w:val="CCCCCC"/>
          <w:kern w:val="0"/>
          <w:sz w:val="14"/>
          <w:szCs w:val="14"/>
          <w:shd w:val="clear" w:fill="1F1F1F"/>
          <w:lang w:val="en-US" w:eastAsia="zh-CN" w:bidi="ar"/>
        </w:rPr>
        <w:t>;</w:t>
      </w:r>
    </w:p>
    <w:p w14:paraId="1C73EB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9.75</w:t>
      </w:r>
      <w:r>
        <w:rPr>
          <w:rFonts w:hint="default" w:ascii="Consolas" w:hAnsi="Consolas" w:eastAsia="Consolas" w:cs="Consolas"/>
          <w:b w:val="0"/>
          <w:bCs w:val="0"/>
          <w:color w:val="CCCCCC"/>
          <w:kern w:val="0"/>
          <w:sz w:val="14"/>
          <w:szCs w:val="14"/>
          <w:shd w:val="clear" w:fill="1F1F1F"/>
          <w:lang w:val="en-US" w:eastAsia="zh-CN" w:bidi="ar"/>
        </w:rPr>
        <w:t>;</w:t>
      </w:r>
    </w:p>
    <w:p w14:paraId="54D34B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//Todo2:</w:t>
      </w:r>
    </w:p>
    <w:p w14:paraId="79424A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$"Ho va ten: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HovaTen</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C17D7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$"Diem: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90391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//TODO3:</w:t>
      </w:r>
    </w:p>
    <w:p w14:paraId="32C921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8.5</w:t>
      </w:r>
      <w:r>
        <w:rPr>
          <w:rFonts w:hint="default" w:ascii="Consolas" w:hAnsi="Consolas" w:eastAsia="Consolas" w:cs="Consolas"/>
          <w:b w:val="0"/>
          <w:bCs w:val="0"/>
          <w:color w:val="CCCCCC"/>
          <w:kern w:val="0"/>
          <w:sz w:val="14"/>
          <w:szCs w:val="14"/>
          <w:shd w:val="clear" w:fill="1F1F1F"/>
          <w:lang w:val="en-US" w:eastAsia="zh-CN" w:bidi="ar"/>
        </w:rPr>
        <w:t>)</w:t>
      </w:r>
    </w:p>
    <w:p w14:paraId="759168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"Gioi"</w:t>
      </w:r>
      <w:r>
        <w:rPr>
          <w:rFonts w:hint="default" w:ascii="Consolas" w:hAnsi="Consolas" w:eastAsia="Consolas" w:cs="Consolas"/>
          <w:b w:val="0"/>
          <w:bCs w:val="0"/>
          <w:color w:val="CCCCCC"/>
          <w:kern w:val="0"/>
          <w:sz w:val="14"/>
          <w:szCs w:val="14"/>
          <w:shd w:val="clear" w:fill="1F1F1F"/>
          <w:lang w:val="en-US" w:eastAsia="zh-CN" w:bidi="ar"/>
        </w:rPr>
        <w:t>);</w:t>
      </w:r>
    </w:p>
    <w:p w14:paraId="215248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173410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"Kha"</w:t>
      </w:r>
      <w:r>
        <w:rPr>
          <w:rFonts w:hint="default" w:ascii="Consolas" w:hAnsi="Consolas" w:eastAsia="Consolas" w:cs="Consolas"/>
          <w:b w:val="0"/>
          <w:bCs w:val="0"/>
          <w:color w:val="CCCCCC"/>
          <w:kern w:val="0"/>
          <w:sz w:val="14"/>
          <w:szCs w:val="14"/>
          <w:shd w:val="clear" w:fill="1F1F1F"/>
          <w:lang w:val="en-US" w:eastAsia="zh-CN" w:bidi="ar"/>
        </w:rPr>
        <w:t>);</w:t>
      </w:r>
    </w:p>
    <w:p w14:paraId="1B8FA0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5.5</w:t>
      </w:r>
      <w:r>
        <w:rPr>
          <w:rFonts w:hint="default" w:ascii="Consolas" w:hAnsi="Consolas" w:eastAsia="Consolas" w:cs="Consolas"/>
          <w:b w:val="0"/>
          <w:bCs w:val="0"/>
          <w:color w:val="CCCCCC"/>
          <w:kern w:val="0"/>
          <w:sz w:val="14"/>
          <w:szCs w:val="14"/>
          <w:shd w:val="clear" w:fill="1F1F1F"/>
          <w:lang w:val="en-US" w:eastAsia="zh-CN" w:bidi="ar"/>
        </w:rPr>
        <w:t>)</w:t>
      </w:r>
    </w:p>
    <w:p w14:paraId="114296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"Trung Binh"</w:t>
      </w:r>
      <w:r>
        <w:rPr>
          <w:rFonts w:hint="default" w:ascii="Consolas" w:hAnsi="Consolas" w:eastAsia="Consolas" w:cs="Consolas"/>
          <w:b w:val="0"/>
          <w:bCs w:val="0"/>
          <w:color w:val="CCCCCC"/>
          <w:kern w:val="0"/>
          <w:sz w:val="14"/>
          <w:szCs w:val="14"/>
          <w:shd w:val="clear" w:fill="1F1F1F"/>
          <w:lang w:val="en-US" w:eastAsia="zh-CN" w:bidi="ar"/>
        </w:rPr>
        <w:t>);</w:t>
      </w:r>
    </w:p>
    <w:p w14:paraId="647725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073E37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"Yeu"</w:t>
      </w:r>
      <w:r>
        <w:rPr>
          <w:rFonts w:hint="default" w:ascii="Consolas" w:hAnsi="Consolas" w:eastAsia="Consolas" w:cs="Consolas"/>
          <w:b w:val="0"/>
          <w:bCs w:val="0"/>
          <w:color w:val="CCCCCC"/>
          <w:kern w:val="0"/>
          <w:sz w:val="14"/>
          <w:szCs w:val="14"/>
          <w:shd w:val="clear" w:fill="1F1F1F"/>
          <w:lang w:val="en-US" w:eastAsia="zh-CN" w:bidi="ar"/>
        </w:rPr>
        <w:t>);</w:t>
      </w:r>
    </w:p>
    <w:p w14:paraId="14E0D9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//Todo4:</w:t>
      </w:r>
    </w:p>
    <w:p w14:paraId="7DC499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tensv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"Tran Duy 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"Tran Duy 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"Tran Duy C"</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64C1E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9</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0A4E86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"Bang Diem"</w:t>
      </w:r>
      <w:r>
        <w:rPr>
          <w:rFonts w:hint="default" w:ascii="Consolas" w:hAnsi="Consolas" w:eastAsia="Consolas" w:cs="Consolas"/>
          <w:b w:val="0"/>
          <w:bCs w:val="0"/>
          <w:color w:val="CCCCCC"/>
          <w:kern w:val="0"/>
          <w:sz w:val="14"/>
          <w:szCs w:val="14"/>
          <w:shd w:val="clear" w:fill="1F1F1F"/>
          <w:lang w:val="en-US" w:eastAsia="zh-CN" w:bidi="ar"/>
        </w:rPr>
        <w:t>);</w:t>
      </w:r>
    </w:p>
    <w:p w14:paraId="6CB173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tensv</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6D64A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D3325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//todo5:</w:t>
      </w:r>
    </w:p>
    <w:p w14:paraId="3CC8FC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"Ho va ten: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tensv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5AF39F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"Diem: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6D51E9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8.5</w:t>
      </w:r>
      <w:r>
        <w:rPr>
          <w:rFonts w:hint="default" w:ascii="Consolas" w:hAnsi="Consolas" w:eastAsia="Consolas" w:cs="Consolas"/>
          <w:b w:val="0"/>
          <w:bCs w:val="0"/>
          <w:color w:val="CCCCCC"/>
          <w:kern w:val="0"/>
          <w:sz w:val="14"/>
          <w:szCs w:val="14"/>
          <w:shd w:val="clear" w:fill="1F1F1F"/>
          <w:lang w:val="en-US" w:eastAsia="zh-CN" w:bidi="ar"/>
        </w:rPr>
        <w:t>)</w:t>
      </w:r>
    </w:p>
    <w:p w14:paraId="46C86C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"Gioi"</w:t>
      </w:r>
      <w:r>
        <w:rPr>
          <w:rFonts w:hint="default" w:ascii="Consolas" w:hAnsi="Consolas" w:eastAsia="Consolas" w:cs="Consolas"/>
          <w:b w:val="0"/>
          <w:bCs w:val="0"/>
          <w:color w:val="CCCCCC"/>
          <w:kern w:val="0"/>
          <w:sz w:val="14"/>
          <w:szCs w:val="14"/>
          <w:shd w:val="clear" w:fill="1F1F1F"/>
          <w:lang w:val="en-US" w:eastAsia="zh-CN" w:bidi="ar"/>
        </w:rPr>
        <w:t>);</w:t>
      </w:r>
    </w:p>
    <w:p w14:paraId="237BC8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4E4E30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"Kha"</w:t>
      </w:r>
      <w:r>
        <w:rPr>
          <w:rFonts w:hint="default" w:ascii="Consolas" w:hAnsi="Consolas" w:eastAsia="Consolas" w:cs="Consolas"/>
          <w:b w:val="0"/>
          <w:bCs w:val="0"/>
          <w:color w:val="CCCCCC"/>
          <w:kern w:val="0"/>
          <w:sz w:val="14"/>
          <w:szCs w:val="14"/>
          <w:shd w:val="clear" w:fill="1F1F1F"/>
          <w:lang w:val="en-US" w:eastAsia="zh-CN" w:bidi="ar"/>
        </w:rPr>
        <w:t>);</w:t>
      </w:r>
    </w:p>
    <w:p w14:paraId="502479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5.5</w:t>
      </w:r>
      <w:r>
        <w:rPr>
          <w:rFonts w:hint="default" w:ascii="Consolas" w:hAnsi="Consolas" w:eastAsia="Consolas" w:cs="Consolas"/>
          <w:b w:val="0"/>
          <w:bCs w:val="0"/>
          <w:color w:val="CCCCCC"/>
          <w:kern w:val="0"/>
          <w:sz w:val="14"/>
          <w:szCs w:val="14"/>
          <w:shd w:val="clear" w:fill="1F1F1F"/>
          <w:lang w:val="en-US" w:eastAsia="zh-CN" w:bidi="ar"/>
        </w:rPr>
        <w:t>)</w:t>
      </w:r>
    </w:p>
    <w:p w14:paraId="38E27A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"Trung Binh"</w:t>
      </w:r>
      <w:r>
        <w:rPr>
          <w:rFonts w:hint="default" w:ascii="Consolas" w:hAnsi="Consolas" w:eastAsia="Consolas" w:cs="Consolas"/>
          <w:b w:val="0"/>
          <w:bCs w:val="0"/>
          <w:color w:val="CCCCCC"/>
          <w:kern w:val="0"/>
          <w:sz w:val="14"/>
          <w:szCs w:val="14"/>
          <w:shd w:val="clear" w:fill="1F1F1F"/>
          <w:lang w:val="en-US" w:eastAsia="zh-CN" w:bidi="ar"/>
        </w:rPr>
        <w:t>);</w:t>
      </w:r>
    </w:p>
    <w:p w14:paraId="098A7F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05C27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"Yeu"</w:t>
      </w:r>
      <w:r>
        <w:rPr>
          <w:rFonts w:hint="default" w:ascii="Consolas" w:hAnsi="Consolas" w:eastAsia="Consolas" w:cs="Consolas"/>
          <w:b w:val="0"/>
          <w:bCs w:val="0"/>
          <w:color w:val="CCCCCC"/>
          <w:kern w:val="0"/>
          <w:sz w:val="14"/>
          <w:szCs w:val="14"/>
          <w:shd w:val="clear" w:fill="1F1F1F"/>
          <w:lang w:val="en-US" w:eastAsia="zh-CN" w:bidi="ar"/>
        </w:rPr>
        <w:t>);</w:t>
      </w:r>
    </w:p>
    <w:p w14:paraId="33BBE9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7EB51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//todo6:</w:t>
      </w:r>
    </w:p>
    <w:p w14:paraId="077868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tongdiem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FD491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6FBD8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w:t>
      </w:r>
    </w:p>
    <w:p w14:paraId="65AB1A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DD628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tongdiem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w:t>
      </w:r>
    </w:p>
    <w:p w14:paraId="6E1F34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018FD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17A8E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"Tong diem: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tongdiem</w:t>
      </w:r>
      <w:r>
        <w:rPr>
          <w:rFonts w:hint="default" w:ascii="Consolas" w:hAnsi="Consolas" w:eastAsia="Consolas" w:cs="Consolas"/>
          <w:b w:val="0"/>
          <w:bCs w:val="0"/>
          <w:color w:val="CCCCCC"/>
          <w:kern w:val="0"/>
          <w:sz w:val="14"/>
          <w:szCs w:val="14"/>
          <w:shd w:val="clear" w:fill="1F1F1F"/>
          <w:lang w:val="en-US" w:eastAsia="zh-CN" w:bidi="ar"/>
        </w:rPr>
        <w:t>);</w:t>
      </w:r>
    </w:p>
    <w:p w14:paraId="34A86D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Console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"Diem trung binh: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tongdiem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Diem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w:t>
      </w:r>
    </w:p>
    <w:p w14:paraId="03D457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86DE6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027FE0C9">
      <w:pPr>
        <w:spacing w:before="0"/>
        <w:ind w:left="0" w:right="0" w:firstLine="0"/>
        <w:jc w:val="left"/>
        <w:rPr>
          <w:i/>
          <w:spacing w:val="-4"/>
          <w:sz w:val="22"/>
        </w:rPr>
      </w:pPr>
    </w:p>
    <w:p w14:paraId="665230BB">
      <w:pPr>
        <w:pStyle w:val="7"/>
        <w:spacing w:before="77"/>
        <w:rPr>
          <w:i/>
        </w:rPr>
      </w:pPr>
    </w:p>
    <w:p w14:paraId="6F2891A1">
      <w:pPr>
        <w:pStyle w:val="10"/>
        <w:numPr>
          <w:ilvl w:val="1"/>
          <w:numId w:val="3"/>
        </w:numPr>
        <w:tabs>
          <w:tab w:val="left" w:pos="279"/>
        </w:tabs>
        <w:spacing w:before="0" w:after="0" w:line="240" w:lineRule="auto"/>
        <w:ind w:left="279" w:right="0" w:hanging="279"/>
        <w:jc w:val="left"/>
        <w:rPr>
          <w:sz w:val="22"/>
        </w:rPr>
      </w:pPr>
      <w:r>
        <w:rPr>
          <w:b/>
          <w:sz w:val="22"/>
        </w:rPr>
        <w:t>Ảnh</w:t>
      </w:r>
      <w:r>
        <w:rPr>
          <w:b/>
          <w:spacing w:val="-4"/>
          <w:sz w:val="22"/>
        </w:rPr>
        <w:t xml:space="preserve"> </w:t>
      </w:r>
      <w:r>
        <w:rPr>
          <w:b/>
          <w:sz w:val="22"/>
        </w:rPr>
        <w:t>chụp</w:t>
      </w:r>
      <w:r>
        <w:rPr>
          <w:b/>
          <w:spacing w:val="-4"/>
          <w:sz w:val="22"/>
        </w:rPr>
        <w:t xml:space="preserve"> </w:t>
      </w:r>
      <w:r>
        <w:rPr>
          <w:b/>
          <w:sz w:val="22"/>
        </w:rPr>
        <w:t>màn</w:t>
      </w:r>
      <w:r>
        <w:rPr>
          <w:b/>
          <w:spacing w:val="-4"/>
          <w:sz w:val="22"/>
        </w:rPr>
        <w:t xml:space="preserve"> </w:t>
      </w:r>
      <w:r>
        <w:rPr>
          <w:b/>
          <w:sz w:val="22"/>
        </w:rPr>
        <w:t>hình</w:t>
      </w:r>
      <w:r>
        <w:rPr>
          <w:b/>
          <w:spacing w:val="-4"/>
          <w:sz w:val="22"/>
        </w:rPr>
        <w:t xml:space="preserve"> </w:t>
      </w:r>
      <w:r>
        <w:rPr>
          <w:b/>
          <w:sz w:val="22"/>
        </w:rPr>
        <w:t>Kết quả:</w:t>
      </w:r>
      <w:r>
        <w:rPr>
          <w:b/>
          <w:spacing w:val="2"/>
          <w:sz w:val="22"/>
        </w:rPr>
        <w:t xml:space="preserve"> </w:t>
      </w:r>
      <w:r>
        <w:rPr>
          <w:sz w:val="22"/>
        </w:rPr>
        <w:t>Chạy</w:t>
      </w:r>
      <w:r>
        <w:rPr>
          <w:spacing w:val="-1"/>
          <w:sz w:val="22"/>
        </w:rPr>
        <w:t xml:space="preserve"> </w:t>
      </w:r>
      <w:r>
        <w:rPr>
          <w:sz w:val="22"/>
        </w:rPr>
        <w:t>chương</w:t>
      </w:r>
      <w:r>
        <w:rPr>
          <w:spacing w:val="-2"/>
          <w:sz w:val="22"/>
        </w:rPr>
        <w:t xml:space="preserve"> </w:t>
      </w:r>
      <w:r>
        <w:rPr>
          <w:sz w:val="22"/>
        </w:rPr>
        <w:t>trình</w:t>
      </w:r>
      <w:r>
        <w:rPr>
          <w:spacing w:val="-2"/>
          <w:sz w:val="22"/>
        </w:rPr>
        <w:t xml:space="preserve"> </w:t>
      </w:r>
      <w:r>
        <w:rPr>
          <w:sz w:val="22"/>
        </w:rPr>
        <w:t>và chụp</w:t>
      </w:r>
      <w:r>
        <w:rPr>
          <w:spacing w:val="-2"/>
          <w:sz w:val="22"/>
        </w:rPr>
        <w:t xml:space="preserve"> </w:t>
      </w:r>
      <w:r>
        <w:rPr>
          <w:sz w:val="22"/>
        </w:rPr>
        <w:t>ảnh</w:t>
      </w:r>
      <w:r>
        <w:rPr>
          <w:spacing w:val="-3"/>
          <w:sz w:val="22"/>
        </w:rPr>
        <w:t xml:space="preserve"> </w:t>
      </w:r>
      <w:r>
        <w:rPr>
          <w:spacing w:val="-2"/>
          <w:sz w:val="22"/>
        </w:rPr>
        <w:t>output.</w:t>
      </w:r>
    </w:p>
    <w:p w14:paraId="098803D3">
      <w:pPr>
        <w:pStyle w:val="7"/>
        <w:spacing w:before="75"/>
      </w:pPr>
    </w:p>
    <w:p w14:paraId="775EDB04">
      <w:pPr>
        <w:spacing w:before="0"/>
        <w:ind w:left="0" w:right="0" w:firstLine="0"/>
        <w:jc w:val="left"/>
        <w:rPr>
          <w:i/>
          <w:sz w:val="22"/>
        </w:rPr>
      </w:pPr>
      <w:r>
        <w:rPr>
          <w:i/>
          <w:sz w:val="22"/>
        </w:rPr>
        <w:t>(Dán</w:t>
      </w:r>
      <w:r>
        <w:rPr>
          <w:i/>
          <w:spacing w:val="-1"/>
          <w:sz w:val="22"/>
        </w:rPr>
        <w:t xml:space="preserve"> </w:t>
      </w:r>
      <w:r>
        <w:rPr>
          <w:i/>
          <w:sz w:val="22"/>
        </w:rPr>
        <w:t>ảnh</w:t>
      </w:r>
      <w:r>
        <w:rPr>
          <w:i/>
          <w:spacing w:val="-4"/>
          <w:sz w:val="22"/>
        </w:rPr>
        <w:t xml:space="preserve"> </w:t>
      </w:r>
      <w:r>
        <w:rPr>
          <w:i/>
          <w:sz w:val="22"/>
        </w:rPr>
        <w:t>chụp</w:t>
      </w:r>
      <w:r>
        <w:rPr>
          <w:i/>
          <w:spacing w:val="-3"/>
          <w:sz w:val="22"/>
        </w:rPr>
        <w:t xml:space="preserve"> </w:t>
      </w:r>
      <w:r>
        <w:rPr>
          <w:i/>
          <w:sz w:val="22"/>
        </w:rPr>
        <w:t>màn</w:t>
      </w:r>
      <w:r>
        <w:rPr>
          <w:i/>
          <w:spacing w:val="-2"/>
          <w:sz w:val="22"/>
        </w:rPr>
        <w:t xml:space="preserve"> </w:t>
      </w:r>
      <w:r>
        <w:rPr>
          <w:i/>
          <w:sz w:val="22"/>
        </w:rPr>
        <w:t>hình</w:t>
      </w:r>
      <w:r>
        <w:rPr>
          <w:i/>
          <w:spacing w:val="-3"/>
          <w:sz w:val="22"/>
        </w:rPr>
        <w:t xml:space="preserve"> </w:t>
      </w:r>
      <w:r>
        <w:rPr>
          <w:i/>
          <w:sz w:val="22"/>
        </w:rPr>
        <w:t>của</w:t>
      </w:r>
      <w:r>
        <w:rPr>
          <w:i/>
          <w:spacing w:val="-1"/>
          <w:sz w:val="22"/>
        </w:rPr>
        <w:t xml:space="preserve"> </w:t>
      </w:r>
      <w:r>
        <w:rPr>
          <w:i/>
          <w:sz w:val="22"/>
        </w:rPr>
        <w:t>bạn</w:t>
      </w:r>
      <w:r>
        <w:rPr>
          <w:i/>
          <w:spacing w:val="-3"/>
          <w:sz w:val="22"/>
        </w:rPr>
        <w:t xml:space="preserve"> </w:t>
      </w:r>
      <w:r>
        <w:rPr>
          <w:i/>
          <w:sz w:val="22"/>
        </w:rPr>
        <w:t>vào</w:t>
      </w:r>
      <w:r>
        <w:rPr>
          <w:i/>
          <w:spacing w:val="-3"/>
          <w:sz w:val="22"/>
        </w:rPr>
        <w:t xml:space="preserve"> </w:t>
      </w:r>
      <w:r>
        <w:rPr>
          <w:i/>
          <w:sz w:val="22"/>
        </w:rPr>
        <w:t>đây. Kết</w:t>
      </w:r>
      <w:r>
        <w:rPr>
          <w:i/>
          <w:spacing w:val="-4"/>
          <w:sz w:val="22"/>
        </w:rPr>
        <w:t xml:space="preserve"> </w:t>
      </w:r>
      <w:r>
        <w:rPr>
          <w:i/>
          <w:sz w:val="22"/>
        </w:rPr>
        <w:t>quả phải</w:t>
      </w:r>
      <w:r>
        <w:rPr>
          <w:i/>
          <w:spacing w:val="-2"/>
          <w:sz w:val="22"/>
        </w:rPr>
        <w:t xml:space="preserve"> </w:t>
      </w:r>
      <w:r>
        <w:rPr>
          <w:i/>
          <w:sz w:val="22"/>
        </w:rPr>
        <w:t>hiển</w:t>
      </w:r>
      <w:r>
        <w:rPr>
          <w:i/>
          <w:spacing w:val="1"/>
          <w:sz w:val="22"/>
        </w:rPr>
        <w:t xml:space="preserve"> </w:t>
      </w:r>
      <w:r>
        <w:rPr>
          <w:i/>
          <w:spacing w:val="-4"/>
          <w:sz w:val="22"/>
        </w:rPr>
        <w:t>thị:</w:t>
      </w:r>
    </w:p>
    <w:p w14:paraId="14BEB7AC">
      <w:pPr>
        <w:pStyle w:val="7"/>
        <w:spacing w:before="77"/>
        <w:rPr>
          <w:i/>
        </w:rPr>
      </w:pPr>
    </w:p>
    <w:p w14:paraId="5357C7AE">
      <w:pPr>
        <w:pStyle w:val="10"/>
        <w:numPr>
          <w:ilvl w:val="2"/>
          <w:numId w:val="3"/>
        </w:numPr>
        <w:tabs>
          <w:tab w:val="left" w:pos="719"/>
        </w:tabs>
        <w:spacing w:before="0" w:after="0" w:line="240" w:lineRule="auto"/>
        <w:ind w:left="719" w:right="0" w:hanging="359"/>
        <w:jc w:val="left"/>
        <w:rPr>
          <w:i/>
          <w:sz w:val="22"/>
        </w:rPr>
      </w:pPr>
      <w:r>
        <w:rPr>
          <w:i/>
          <w:sz w:val="22"/>
        </w:rPr>
        <w:t>Thông</w:t>
      </w:r>
      <w:r>
        <w:rPr>
          <w:i/>
          <w:spacing w:val="-2"/>
          <w:sz w:val="22"/>
        </w:rPr>
        <w:t xml:space="preserve"> </w:t>
      </w:r>
      <w:r>
        <w:rPr>
          <w:i/>
          <w:sz w:val="22"/>
        </w:rPr>
        <w:t>tin</w:t>
      </w:r>
      <w:r>
        <w:rPr>
          <w:i/>
          <w:spacing w:val="-1"/>
          <w:sz w:val="22"/>
        </w:rPr>
        <w:t xml:space="preserve"> </w:t>
      </w:r>
      <w:r>
        <w:rPr>
          <w:i/>
          <w:sz w:val="22"/>
        </w:rPr>
        <w:t>sinh</w:t>
      </w:r>
      <w:r>
        <w:rPr>
          <w:i/>
          <w:spacing w:val="-3"/>
          <w:sz w:val="22"/>
        </w:rPr>
        <w:t xml:space="preserve"> </w:t>
      </w:r>
      <w:r>
        <w:rPr>
          <w:i/>
          <w:sz w:val="22"/>
        </w:rPr>
        <w:t>viên</w:t>
      </w:r>
      <w:r>
        <w:rPr>
          <w:i/>
          <w:spacing w:val="-1"/>
          <w:sz w:val="22"/>
        </w:rPr>
        <w:t xml:space="preserve"> </w:t>
      </w:r>
      <w:r>
        <w:rPr>
          <w:i/>
          <w:sz w:val="22"/>
        </w:rPr>
        <w:t>(Họ</w:t>
      </w:r>
      <w:r>
        <w:rPr>
          <w:i/>
          <w:spacing w:val="-3"/>
          <w:sz w:val="22"/>
        </w:rPr>
        <w:t xml:space="preserve"> </w:t>
      </w:r>
      <w:r>
        <w:rPr>
          <w:i/>
          <w:sz w:val="22"/>
        </w:rPr>
        <w:t>tên,</w:t>
      </w:r>
      <w:r>
        <w:rPr>
          <w:i/>
          <w:spacing w:val="1"/>
          <w:sz w:val="22"/>
        </w:rPr>
        <w:t xml:space="preserve"> </w:t>
      </w:r>
      <w:r>
        <w:rPr>
          <w:i/>
          <w:spacing w:val="-4"/>
          <w:sz w:val="22"/>
        </w:rPr>
        <w:t>điểm)</w:t>
      </w:r>
    </w:p>
    <w:p w14:paraId="0E8CAC67">
      <w:pPr>
        <w:pStyle w:val="10"/>
        <w:numPr>
          <w:ilvl w:val="2"/>
          <w:numId w:val="3"/>
        </w:numPr>
        <w:tabs>
          <w:tab w:val="left" w:pos="719"/>
        </w:tabs>
        <w:spacing w:before="38" w:after="0" w:line="240" w:lineRule="auto"/>
        <w:ind w:left="719" w:right="0" w:hanging="359"/>
        <w:jc w:val="left"/>
        <w:rPr>
          <w:i/>
          <w:sz w:val="22"/>
        </w:rPr>
      </w:pPr>
      <w:r>
        <w:rPr>
          <w:i/>
          <w:sz w:val="22"/>
        </w:rPr>
        <w:t>Xếp</w:t>
      </w:r>
      <w:r>
        <w:rPr>
          <w:i/>
          <w:spacing w:val="-4"/>
          <w:sz w:val="22"/>
        </w:rPr>
        <w:t xml:space="preserve"> </w:t>
      </w:r>
      <w:r>
        <w:rPr>
          <w:i/>
          <w:sz w:val="22"/>
        </w:rPr>
        <w:t>loại</w:t>
      </w:r>
      <w:r>
        <w:rPr>
          <w:i/>
          <w:spacing w:val="-1"/>
          <w:sz w:val="22"/>
        </w:rPr>
        <w:t xml:space="preserve"> </w:t>
      </w:r>
      <w:r>
        <w:rPr>
          <w:i/>
          <w:sz w:val="22"/>
        </w:rPr>
        <w:t>của</w:t>
      </w:r>
      <w:r>
        <w:rPr>
          <w:i/>
          <w:spacing w:val="-2"/>
          <w:sz w:val="22"/>
        </w:rPr>
        <w:t xml:space="preserve"> </w:t>
      </w:r>
      <w:r>
        <w:rPr>
          <w:i/>
          <w:sz w:val="22"/>
        </w:rPr>
        <w:t>sinh</w:t>
      </w:r>
      <w:r>
        <w:rPr>
          <w:i/>
          <w:spacing w:val="1"/>
          <w:sz w:val="22"/>
        </w:rPr>
        <w:t xml:space="preserve"> </w:t>
      </w:r>
      <w:r>
        <w:rPr>
          <w:i/>
          <w:spacing w:val="-4"/>
          <w:sz w:val="22"/>
        </w:rPr>
        <w:t>viên</w:t>
      </w:r>
    </w:p>
    <w:p w14:paraId="6016F9A5">
      <w:pPr>
        <w:pStyle w:val="10"/>
        <w:numPr>
          <w:ilvl w:val="2"/>
          <w:numId w:val="3"/>
        </w:numPr>
        <w:tabs>
          <w:tab w:val="left" w:pos="719"/>
        </w:tabs>
        <w:spacing w:before="37" w:after="0" w:line="240" w:lineRule="auto"/>
        <w:ind w:left="719" w:right="0" w:hanging="359"/>
        <w:jc w:val="left"/>
        <w:rPr>
          <w:i/>
          <w:sz w:val="22"/>
        </w:rPr>
      </w:pPr>
      <w:r>
        <w:rPr>
          <w:i/>
          <w:sz w:val="22"/>
        </w:rPr>
        <w:t>Bảng</w:t>
      </w:r>
      <w:r>
        <w:rPr>
          <w:i/>
          <w:spacing w:val="-2"/>
          <w:sz w:val="22"/>
        </w:rPr>
        <w:t xml:space="preserve"> </w:t>
      </w:r>
      <w:r>
        <w:rPr>
          <w:i/>
          <w:sz w:val="22"/>
        </w:rPr>
        <w:t>điểm của</w:t>
      </w:r>
      <w:r>
        <w:rPr>
          <w:i/>
          <w:spacing w:val="-3"/>
          <w:sz w:val="22"/>
        </w:rPr>
        <w:t xml:space="preserve"> </w:t>
      </w:r>
      <w:r>
        <w:rPr>
          <w:i/>
          <w:sz w:val="22"/>
        </w:rPr>
        <w:t>3</w:t>
      </w:r>
      <w:r>
        <w:rPr>
          <w:i/>
          <w:spacing w:val="-3"/>
          <w:sz w:val="22"/>
        </w:rPr>
        <w:t xml:space="preserve"> </w:t>
      </w:r>
      <w:r>
        <w:rPr>
          <w:i/>
          <w:sz w:val="22"/>
        </w:rPr>
        <w:t>sinh</w:t>
      </w:r>
      <w:r>
        <w:rPr>
          <w:i/>
          <w:spacing w:val="-1"/>
          <w:sz w:val="22"/>
        </w:rPr>
        <w:t xml:space="preserve"> </w:t>
      </w:r>
      <w:r>
        <w:rPr>
          <w:i/>
          <w:spacing w:val="-4"/>
          <w:sz w:val="22"/>
        </w:rPr>
        <w:t>viên</w:t>
      </w:r>
    </w:p>
    <w:p w14:paraId="4D8A1D0C">
      <w:pPr>
        <w:pStyle w:val="10"/>
        <w:numPr>
          <w:ilvl w:val="2"/>
          <w:numId w:val="3"/>
        </w:numPr>
        <w:tabs>
          <w:tab w:val="left" w:pos="719"/>
        </w:tabs>
        <w:spacing w:before="37" w:after="0" w:line="240" w:lineRule="auto"/>
        <w:ind w:left="719" w:right="0" w:hanging="359"/>
        <w:jc w:val="left"/>
        <w:rPr>
          <w:i/>
          <w:sz w:val="22"/>
        </w:rPr>
      </w:pPr>
      <w:r>
        <w:rPr>
          <w:i/>
          <w:sz w:val="22"/>
        </w:rPr>
        <w:t>Tổng</w:t>
      </w:r>
      <w:r>
        <w:rPr>
          <w:i/>
          <w:spacing w:val="-3"/>
          <w:sz w:val="22"/>
        </w:rPr>
        <w:t xml:space="preserve"> </w:t>
      </w:r>
      <w:r>
        <w:rPr>
          <w:i/>
          <w:sz w:val="22"/>
        </w:rPr>
        <w:t>điểm</w:t>
      </w:r>
      <w:r>
        <w:rPr>
          <w:i/>
          <w:spacing w:val="-3"/>
          <w:sz w:val="22"/>
        </w:rPr>
        <w:t xml:space="preserve"> </w:t>
      </w:r>
      <w:r>
        <w:rPr>
          <w:i/>
          <w:sz w:val="22"/>
        </w:rPr>
        <w:t>và điểm</w:t>
      </w:r>
      <w:r>
        <w:rPr>
          <w:i/>
          <w:spacing w:val="-2"/>
          <w:sz w:val="22"/>
        </w:rPr>
        <w:t xml:space="preserve"> </w:t>
      </w:r>
      <w:r>
        <w:rPr>
          <w:i/>
          <w:sz w:val="22"/>
        </w:rPr>
        <w:t>trung</w:t>
      </w:r>
      <w:r>
        <w:rPr>
          <w:i/>
          <w:spacing w:val="-4"/>
          <w:sz w:val="22"/>
        </w:rPr>
        <w:t xml:space="preserve"> </w:t>
      </w:r>
      <w:r>
        <w:rPr>
          <w:i/>
          <w:spacing w:val="-2"/>
          <w:sz w:val="22"/>
        </w:rPr>
        <w:t>bình</w:t>
      </w:r>
    </w:p>
    <w:p w14:paraId="3CAA669A">
      <w:pPr>
        <w:pStyle w:val="10"/>
        <w:numPr>
          <w:numId w:val="0"/>
        </w:numPr>
        <w:tabs>
          <w:tab w:val="left" w:pos="719"/>
        </w:tabs>
        <w:spacing w:before="37" w:after="0" w:line="240" w:lineRule="auto"/>
        <w:ind w:left="360" w:leftChars="0" w:right="0" w:rightChars="0"/>
        <w:jc w:val="left"/>
        <w:rPr>
          <w:i/>
          <w:sz w:val="22"/>
        </w:rPr>
      </w:pPr>
      <w:r>
        <w:drawing>
          <wp:inline distT="0" distB="0" distL="114300" distR="114300">
            <wp:extent cx="6165215" cy="3628390"/>
            <wp:effectExtent l="0" t="0" r="6985" b="381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7"/>
                    <a:stretch>
                      <a:fillRect/>
                    </a:stretch>
                  </pic:blipFill>
                  <pic:spPr>
                    <a:xfrm>
                      <a:off x="0" y="0"/>
                      <a:ext cx="6165215" cy="3628390"/>
                    </a:xfrm>
                    <a:prstGeom prst="rect">
                      <a:avLst/>
                    </a:prstGeom>
                    <a:noFill/>
                    <a:ln>
                      <a:noFill/>
                    </a:ln>
                  </pic:spPr>
                </pic:pic>
              </a:graphicData>
            </a:graphic>
          </wp:inline>
        </w:drawing>
      </w:r>
    </w:p>
    <w:p w14:paraId="33A58E81">
      <w:pPr>
        <w:pStyle w:val="7"/>
        <w:spacing w:before="108"/>
        <w:rPr>
          <w:i/>
        </w:rPr>
      </w:pPr>
    </w:p>
    <w:p w14:paraId="274B0104">
      <w:pPr>
        <w:pStyle w:val="3"/>
        <w:numPr>
          <w:ilvl w:val="0"/>
          <w:numId w:val="3"/>
        </w:numPr>
        <w:tabs>
          <w:tab w:val="left" w:pos="311"/>
        </w:tabs>
        <w:spacing w:before="0" w:after="0" w:line="240" w:lineRule="auto"/>
        <w:ind w:left="311" w:right="0" w:hanging="311"/>
        <w:jc w:val="left"/>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r>
        <w:rPr>
          <w:color w:val="424242"/>
          <w:spacing w:val="1"/>
        </w:rPr>
        <w:t xml:space="preserve"> </w:t>
      </w:r>
      <w:r>
        <w:rPr>
          <w:color w:val="424242"/>
        </w:rPr>
        <w:t xml:space="preserve">(Bắt </w:t>
      </w:r>
      <w:r>
        <w:rPr>
          <w:color w:val="424242"/>
          <w:spacing w:val="-4"/>
        </w:rPr>
        <w:t>buộc)</w:t>
      </w:r>
    </w:p>
    <w:p w14:paraId="6134805A">
      <w:pPr>
        <w:spacing w:before="128"/>
        <w:ind w:left="0" w:right="0" w:firstLine="0"/>
        <w:jc w:val="left"/>
        <w:rPr>
          <w:b/>
          <w:sz w:val="22"/>
        </w:rPr>
      </w:pPr>
      <w:r>
        <w:rPr>
          <w:b/>
          <w:sz w:val="22"/>
        </w:rPr>
        <w:t>Một</w:t>
      </w:r>
      <w:r>
        <w:rPr>
          <w:b/>
          <w:spacing w:val="-3"/>
          <w:sz w:val="22"/>
        </w:rPr>
        <w:t xml:space="preserve"> </w:t>
      </w:r>
      <w:r>
        <w:rPr>
          <w:b/>
          <w:sz w:val="22"/>
        </w:rPr>
        <w:t>điều</w:t>
      </w:r>
      <w:r>
        <w:rPr>
          <w:b/>
          <w:spacing w:val="-2"/>
          <w:sz w:val="22"/>
        </w:rPr>
        <w:t xml:space="preserve"> </w:t>
      </w:r>
      <w:r>
        <w:rPr>
          <w:b/>
          <w:sz w:val="22"/>
        </w:rPr>
        <w:t>tôi chưa</w:t>
      </w:r>
      <w:r>
        <w:rPr>
          <w:b/>
          <w:spacing w:val="1"/>
          <w:sz w:val="22"/>
        </w:rPr>
        <w:t xml:space="preserve"> </w:t>
      </w:r>
      <w:r>
        <w:rPr>
          <w:b/>
          <w:sz w:val="22"/>
        </w:rPr>
        <w:t>hiểu</w:t>
      </w:r>
      <w:r>
        <w:rPr>
          <w:b/>
          <w:spacing w:val="-6"/>
          <w:sz w:val="22"/>
        </w:rPr>
        <w:t xml:space="preserve"> </w:t>
      </w:r>
      <w:r>
        <w:rPr>
          <w:b/>
          <w:sz w:val="22"/>
        </w:rPr>
        <w:t>rõ</w:t>
      </w:r>
      <w:r>
        <w:rPr>
          <w:b/>
          <w:spacing w:val="-2"/>
          <w:sz w:val="22"/>
        </w:rPr>
        <w:t xml:space="preserve"> </w:t>
      </w:r>
      <w:r>
        <w:rPr>
          <w:b/>
          <w:sz w:val="22"/>
        </w:rPr>
        <w:t>hoặc</w:t>
      </w:r>
      <w:r>
        <w:rPr>
          <w:b/>
          <w:spacing w:val="-3"/>
          <w:sz w:val="22"/>
        </w:rPr>
        <w:t xml:space="preserve"> </w:t>
      </w:r>
      <w:r>
        <w:rPr>
          <w:b/>
          <w:sz w:val="22"/>
        </w:rPr>
        <w:t>muốn</w:t>
      </w:r>
      <w:r>
        <w:rPr>
          <w:b/>
          <w:spacing w:val="-2"/>
          <w:sz w:val="22"/>
        </w:rPr>
        <w:t xml:space="preserve"> </w:t>
      </w:r>
      <w:r>
        <w:rPr>
          <w:b/>
          <w:sz w:val="22"/>
        </w:rPr>
        <w:t>hỏi</w:t>
      </w:r>
      <w:r>
        <w:rPr>
          <w:b/>
          <w:spacing w:val="-3"/>
          <w:sz w:val="22"/>
        </w:rPr>
        <w:t xml:space="preserve"> </w:t>
      </w:r>
      <w:r>
        <w:rPr>
          <w:b/>
          <w:spacing w:val="-4"/>
          <w:sz w:val="22"/>
        </w:rPr>
        <w:t>thêm:</w:t>
      </w:r>
    </w:p>
    <w:p w14:paraId="2250D3A6">
      <w:pPr>
        <w:pStyle w:val="7"/>
        <w:spacing w:before="98"/>
        <w:rPr>
          <w:b/>
        </w:rPr>
      </w:pPr>
    </w:p>
    <w:p w14:paraId="7E215C24">
      <w:pPr>
        <w:spacing w:before="0" w:line="290" w:lineRule="auto"/>
        <w:ind w:left="0" w:right="381" w:firstLine="0"/>
        <w:jc w:val="left"/>
        <w:rPr>
          <w:i/>
          <w:sz w:val="22"/>
        </w:rPr>
      </w:pPr>
      <w:r>
        <w:rPr>
          <w:i/>
          <w:sz w:val="22"/>
        </w:rPr>
        <w:t xml:space="preserve">(Ví dụ: "Sự khác biệt giữa </w:t>
      </w:r>
      <w:r>
        <w:rPr>
          <w:rFonts w:ascii="Trebuchet MS" w:hAnsi="Trebuchet MS"/>
          <w:i/>
          <w:color w:val="188038"/>
          <w:w w:val="115"/>
          <w:sz w:val="22"/>
        </w:rPr>
        <w:t>for</w:t>
      </w:r>
      <w:r>
        <w:rPr>
          <w:rFonts w:ascii="Trebuchet MS" w:hAnsi="Trebuchet MS"/>
          <w:i/>
          <w:color w:val="188038"/>
          <w:spacing w:val="-16"/>
          <w:w w:val="115"/>
          <w:sz w:val="22"/>
        </w:rPr>
        <w:t xml:space="preserve"> </w:t>
      </w:r>
      <w:r>
        <w:rPr>
          <w:i/>
          <w:sz w:val="22"/>
        </w:rPr>
        <w:t>và</w:t>
      </w:r>
      <w:r>
        <w:rPr>
          <w:i/>
          <w:spacing w:val="-2"/>
          <w:sz w:val="22"/>
        </w:rPr>
        <w:t xml:space="preserve"> </w:t>
      </w:r>
      <w:r>
        <w:rPr>
          <w:rFonts w:ascii="Trebuchet MS" w:hAnsi="Trebuchet MS"/>
          <w:i/>
          <w:color w:val="188038"/>
          <w:w w:val="115"/>
          <w:sz w:val="22"/>
        </w:rPr>
        <w:t>while</w:t>
      </w:r>
      <w:r>
        <w:rPr>
          <w:rFonts w:ascii="Trebuchet MS" w:hAnsi="Trebuchet MS"/>
          <w:i/>
          <w:color w:val="188038"/>
          <w:spacing w:val="-16"/>
          <w:w w:val="115"/>
          <w:sz w:val="22"/>
        </w:rPr>
        <w:t xml:space="preserve"> </w:t>
      </w:r>
      <w:r>
        <w:rPr>
          <w:i/>
          <w:sz w:val="22"/>
        </w:rPr>
        <w:t>là gì? Khi nào dùng</w:t>
      </w:r>
      <w:r>
        <w:rPr>
          <w:i/>
          <w:spacing w:val="-1"/>
          <w:sz w:val="22"/>
        </w:rPr>
        <w:t xml:space="preserve"> </w:t>
      </w:r>
      <w:r>
        <w:rPr>
          <w:i/>
          <w:sz w:val="22"/>
        </w:rPr>
        <w:t>cái nào?", "Tại sao cần</w:t>
      </w:r>
      <w:r>
        <w:rPr>
          <w:i/>
          <w:spacing w:val="-1"/>
          <w:sz w:val="22"/>
        </w:rPr>
        <w:t xml:space="preserve"> </w:t>
      </w:r>
      <w:r>
        <w:rPr>
          <w:i/>
          <w:sz w:val="22"/>
        </w:rPr>
        <w:t>mảng?</w:t>
      </w:r>
      <w:r>
        <w:rPr>
          <w:i/>
          <w:spacing w:val="-1"/>
          <w:sz w:val="22"/>
        </w:rPr>
        <w:t xml:space="preserve"> </w:t>
      </w:r>
      <w:r>
        <w:rPr>
          <w:i/>
          <w:sz w:val="22"/>
        </w:rPr>
        <w:t>Nó dùng để làm gì?")</w:t>
      </w:r>
    </w:p>
    <w:p w14:paraId="08B8CD1B">
      <w:pPr>
        <w:pStyle w:val="7"/>
        <w:spacing w:before="192"/>
        <w:rPr>
          <w:rFonts w:hint="default"/>
          <w:i/>
          <w:sz w:val="20"/>
          <w:lang w:val="vi-VN"/>
        </w:rPr>
      </w:pPr>
      <w:r>
        <w:rPr>
          <w:rFonts w:hint="default"/>
          <w:i/>
          <w:sz w:val="20"/>
          <w:lang w:val="vi-VN"/>
        </w:rPr>
        <w:t>-Sụ khác biệt giữa for và while là gì?</w:t>
      </w:r>
    </w:p>
    <w:p w14:paraId="2CA50680">
      <w:pPr>
        <w:pStyle w:val="7"/>
        <w:spacing w:before="192"/>
        <w:rPr>
          <w:rFonts w:hint="default"/>
          <w:i/>
          <w:sz w:val="20"/>
          <w:lang w:val="vi-VN"/>
        </w:rPr>
      </w:pPr>
      <w:r>
        <w:rPr>
          <w:rFonts w:hint="default"/>
          <w:i/>
          <w:sz w:val="20"/>
          <w:lang w:val="vi-VN"/>
        </w:rPr>
        <w:t>Cả hai vòng lặp for và while đều thực hiện lặp, nhưng khác nhau về mục đích. Dùng for khi bạn biết trước số lần lặp (ví dụ: duyệt mảng). Dùng while khi bạn cần lặp lại chừng nào một điều kiện còn đúng (ví dụ: đọc file hoặc chờ input).</w:t>
      </w:r>
    </w:p>
    <w:p w14:paraId="018CD829">
      <w:pPr>
        <w:pStyle w:val="7"/>
        <w:spacing w:before="192"/>
        <w:rPr>
          <w:rFonts w:hint="default"/>
          <w:i/>
          <w:sz w:val="20"/>
          <w:lang w:val="vi-VN"/>
        </w:rPr>
      </w:pPr>
      <w:r>
        <w:rPr>
          <w:rFonts w:hint="default"/>
          <w:i/>
          <w:sz w:val="20"/>
          <w:lang w:val="vi-VN"/>
        </w:rPr>
        <w:t>-Tại sao cần mảng? Nó dùng để làm gì?</w:t>
      </w:r>
    </w:p>
    <w:p w14:paraId="7FB11389">
      <w:pPr>
        <w:pStyle w:val="7"/>
        <w:spacing w:before="192"/>
        <w:rPr>
          <w:rFonts w:hint="default"/>
          <w:i/>
          <w:sz w:val="20"/>
          <w:lang w:val="vi-VN"/>
        </w:rPr>
      </w:pPr>
      <w:r>
        <w:rPr>
          <w:rFonts w:hint="default"/>
          <w:i/>
          <w:sz w:val="20"/>
          <w:lang w:val="vi-VN"/>
        </w:rPr>
        <w:t>+Mảng cần thiết vì nó cho phép bạn lưu trữ một tập hợp lớn các giá trị cùng kiểu dữ liệu dưới một tên biến duy nhất. Điều này giúp bạn tổ chức dữ liệu một cách logic và hiệu quả, thay vì phải khai báo và quản lý nhiều biến riêng lẻ cho từng giá trị.</w:t>
      </w:r>
    </w:p>
    <w:p w14:paraId="33B31DB8">
      <w:pPr>
        <w:pStyle w:val="7"/>
        <w:spacing w:before="192"/>
        <w:rPr>
          <w:rFonts w:hint="default"/>
          <w:i/>
          <w:sz w:val="20"/>
          <w:lang w:val="vi-VN"/>
        </w:rPr>
      </w:pPr>
      <w:r>
        <w:rPr>
          <w:rFonts w:hint="default"/>
          <w:i/>
          <w:sz w:val="20"/>
          <w:lang w:val="vi-VN"/>
        </w:rPr>
        <w:t>+Mảng dùng để:</w:t>
      </w:r>
    </w:p>
    <w:p w14:paraId="3C826787">
      <w:pPr>
        <w:pStyle w:val="7"/>
        <w:spacing w:before="192"/>
        <w:rPr>
          <w:rFonts w:hint="default"/>
          <w:i/>
          <w:sz w:val="20"/>
          <w:lang w:val="vi-VN"/>
        </w:rPr>
      </w:pPr>
      <w:r>
        <w:rPr>
          <w:rFonts w:hint="default"/>
          <w:i/>
          <w:sz w:val="20"/>
          <w:lang w:val="vi-VN"/>
        </w:rPr>
        <w:t>Lưu trữ Dữ liệu Cùng Loại: Chứa các danh sách dữ liệu có cùng định dạng (ví dụ: tất cả tên sinh viên hoặc tất cả điểm số).</w:t>
      </w:r>
    </w:p>
    <w:p w14:paraId="2A1F4C71">
      <w:pPr>
        <w:pStyle w:val="7"/>
        <w:spacing w:before="192"/>
        <w:rPr>
          <w:rFonts w:hint="default"/>
          <w:i/>
          <w:sz w:val="20"/>
          <w:lang w:val="vi-VN"/>
        </w:rPr>
      </w:pPr>
      <w:r>
        <w:rPr>
          <w:rFonts w:hint="default"/>
          <w:i/>
          <w:sz w:val="20"/>
          <w:lang w:val="vi-VN"/>
        </w:rPr>
        <w:t>Truy cập Theo Chỉ mục: Cho phép bạn truy cập hoặc thay đổi bất kỳ phần tử nào bằng cách sử dụng chỉ mục (index) của nó (ví dụ: truy cập điểm số của sinh viên thứ ba bằng Diem[2]).</w:t>
      </w:r>
    </w:p>
    <w:p w14:paraId="0EEDBA7A">
      <w:pPr>
        <w:pStyle w:val="7"/>
        <w:spacing w:before="192"/>
        <w:rPr>
          <w:rFonts w:hint="default"/>
          <w:i/>
          <w:sz w:val="20"/>
          <w:lang w:val="vi-VN"/>
        </w:rPr>
      </w:pPr>
      <w:r>
        <w:rPr>
          <w:rFonts w:hint="default"/>
          <w:i/>
          <w:sz w:val="20"/>
          <w:lang w:val="vi-VN"/>
        </w:rPr>
        <w:t>Xử lý Hàng loạt: Khi kết hợp với vòng lặp (for), mảng giúp bạn thực hiện các thao tác (như tính tổng, tìm kiếm, sắp xếp) lên toàn bộ dữ liệu một cách tự động và hiệu quả.</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Trebuchet MS">
    <w:panose1 w:val="020B0603020202020204"/>
    <w:charset w:val="01"/>
    <w:family w:val="swiss"/>
    <w:pitch w:val="default"/>
    <w:sig w:usb0="00000687" w:usb1="00000000" w:usb2="00000000" w:usb3="00000000" w:csb0="2000009F" w:csb1="00000000"/>
  </w:font>
  <w:font w:name="Aptos Narro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upperLetter"/>
      <w:lvlText w:val="%1."/>
      <w:lvlJc w:val="left"/>
      <w:pPr>
        <w:ind w:left="279" w:hanging="280"/>
        <w:jc w:val="left"/>
      </w:pPr>
      <w:rPr>
        <w:rFonts w:hint="default" w:ascii="Arial" w:hAnsi="Arial" w:eastAsia="Arial" w:cs="Arial"/>
        <w:b/>
        <w:bCs/>
        <w:i w:val="0"/>
        <w:iCs w:val="0"/>
        <w:spacing w:val="0"/>
        <w:w w:val="100"/>
        <w:sz w:val="22"/>
        <w:szCs w:val="22"/>
        <w:lang w:val="vi" w:eastAsia="en-US" w:bidi="ar-SA"/>
      </w:rPr>
    </w:lvl>
    <w:lvl w:ilvl="1" w:tentative="0">
      <w:start w:val="0"/>
      <w:numFmt w:val="bullet"/>
      <w:lvlText w:val="•"/>
      <w:lvlJc w:val="left"/>
      <w:pPr>
        <w:ind w:left="1224" w:hanging="280"/>
      </w:pPr>
      <w:rPr>
        <w:rFonts w:hint="default"/>
        <w:lang w:val="vi" w:eastAsia="en-US" w:bidi="ar-SA"/>
      </w:rPr>
    </w:lvl>
    <w:lvl w:ilvl="2" w:tentative="0">
      <w:start w:val="0"/>
      <w:numFmt w:val="bullet"/>
      <w:lvlText w:val="•"/>
      <w:lvlJc w:val="left"/>
      <w:pPr>
        <w:ind w:left="2168" w:hanging="280"/>
      </w:pPr>
      <w:rPr>
        <w:rFonts w:hint="default"/>
        <w:lang w:val="vi" w:eastAsia="en-US" w:bidi="ar-SA"/>
      </w:rPr>
    </w:lvl>
    <w:lvl w:ilvl="3" w:tentative="0">
      <w:start w:val="0"/>
      <w:numFmt w:val="bullet"/>
      <w:lvlText w:val="•"/>
      <w:lvlJc w:val="left"/>
      <w:pPr>
        <w:ind w:left="3112" w:hanging="280"/>
      </w:pPr>
      <w:rPr>
        <w:rFonts w:hint="default"/>
        <w:lang w:val="vi" w:eastAsia="en-US" w:bidi="ar-SA"/>
      </w:rPr>
    </w:lvl>
    <w:lvl w:ilvl="4" w:tentative="0">
      <w:start w:val="0"/>
      <w:numFmt w:val="bullet"/>
      <w:lvlText w:val="•"/>
      <w:lvlJc w:val="left"/>
      <w:pPr>
        <w:ind w:left="4056" w:hanging="280"/>
      </w:pPr>
      <w:rPr>
        <w:rFonts w:hint="default"/>
        <w:lang w:val="vi" w:eastAsia="en-US" w:bidi="ar-SA"/>
      </w:rPr>
    </w:lvl>
    <w:lvl w:ilvl="5" w:tentative="0">
      <w:start w:val="0"/>
      <w:numFmt w:val="bullet"/>
      <w:lvlText w:val="•"/>
      <w:lvlJc w:val="left"/>
      <w:pPr>
        <w:ind w:left="5000" w:hanging="280"/>
      </w:pPr>
      <w:rPr>
        <w:rFonts w:hint="default"/>
        <w:lang w:val="vi" w:eastAsia="en-US" w:bidi="ar-SA"/>
      </w:rPr>
    </w:lvl>
    <w:lvl w:ilvl="6" w:tentative="0">
      <w:start w:val="0"/>
      <w:numFmt w:val="bullet"/>
      <w:lvlText w:val="•"/>
      <w:lvlJc w:val="left"/>
      <w:pPr>
        <w:ind w:left="5944" w:hanging="280"/>
      </w:pPr>
      <w:rPr>
        <w:rFonts w:hint="default"/>
        <w:lang w:val="vi" w:eastAsia="en-US" w:bidi="ar-SA"/>
      </w:rPr>
    </w:lvl>
    <w:lvl w:ilvl="7" w:tentative="0">
      <w:start w:val="0"/>
      <w:numFmt w:val="bullet"/>
      <w:lvlText w:val="•"/>
      <w:lvlJc w:val="left"/>
      <w:pPr>
        <w:ind w:left="6888" w:hanging="280"/>
      </w:pPr>
      <w:rPr>
        <w:rFonts w:hint="default"/>
        <w:lang w:val="vi" w:eastAsia="en-US" w:bidi="ar-SA"/>
      </w:rPr>
    </w:lvl>
    <w:lvl w:ilvl="8" w:tentative="0">
      <w:start w:val="0"/>
      <w:numFmt w:val="bullet"/>
      <w:lvlText w:val="•"/>
      <w:lvlJc w:val="left"/>
      <w:pPr>
        <w:ind w:left="7832" w:hanging="280"/>
      </w:pPr>
      <w:rPr>
        <w:rFonts w:hint="default"/>
        <w:lang w:val="vi" w:eastAsia="en-US" w:bidi="ar-SA"/>
      </w:rPr>
    </w:lvl>
  </w:abstractNum>
  <w:abstractNum w:abstractNumId="1">
    <w:nsid w:val="0053208E"/>
    <w:multiLevelType w:val="multilevel"/>
    <w:tmpl w:val="0053208E"/>
    <w:lvl w:ilvl="0" w:tentative="0">
      <w:start w:val="1"/>
      <w:numFmt w:val="decimal"/>
      <w:lvlText w:val="%1."/>
      <w:lvlJc w:val="left"/>
      <w:pPr>
        <w:ind w:left="315" w:hanging="316"/>
        <w:jc w:val="left"/>
      </w:pPr>
      <w:rPr>
        <w:rFonts w:hint="default" w:ascii="Arial" w:hAnsi="Arial" w:eastAsia="Arial" w:cs="Arial"/>
        <w:b w:val="0"/>
        <w:bCs w:val="0"/>
        <w:i w:val="0"/>
        <w:iCs w:val="0"/>
        <w:color w:val="424242"/>
        <w:spacing w:val="0"/>
        <w:w w:val="100"/>
        <w:sz w:val="28"/>
        <w:szCs w:val="28"/>
        <w:lang w:val="vi" w:eastAsia="en-US" w:bidi="ar-SA"/>
      </w:rPr>
    </w:lvl>
    <w:lvl w:ilvl="1" w:tentative="0">
      <w:start w:val="1"/>
      <w:numFmt w:val="decimal"/>
      <w:lvlText w:val="%1.%2"/>
      <w:lvlJc w:val="left"/>
      <w:pPr>
        <w:ind w:left="402" w:hanging="403"/>
        <w:jc w:val="left"/>
      </w:pPr>
      <w:rPr>
        <w:rFonts w:hint="default" w:ascii="Arial" w:hAnsi="Arial" w:eastAsia="Arial" w:cs="Arial"/>
        <w:b w:val="0"/>
        <w:bCs w:val="0"/>
        <w:i w:val="0"/>
        <w:iCs w:val="0"/>
        <w:color w:val="666666"/>
        <w:spacing w:val="0"/>
        <w:w w:val="99"/>
        <w:sz w:val="24"/>
        <w:szCs w:val="24"/>
        <w:lang w:val="vi" w:eastAsia="en-US" w:bidi="ar-SA"/>
      </w:rPr>
    </w:lvl>
    <w:lvl w:ilvl="2" w:tentative="0">
      <w:start w:val="0"/>
      <w:numFmt w:val="bullet"/>
      <w:lvlText w:val="-"/>
      <w:lvlJc w:val="left"/>
      <w:pPr>
        <w:ind w:left="719" w:hanging="360"/>
      </w:pPr>
      <w:rPr>
        <w:rFonts w:hint="default" w:ascii="Arial" w:hAnsi="Arial" w:eastAsia="Arial" w:cs="Arial"/>
        <w:b w:val="0"/>
        <w:bCs w:val="0"/>
        <w:i w:val="0"/>
        <w:iCs w:val="0"/>
        <w:spacing w:val="0"/>
        <w:w w:val="100"/>
        <w:sz w:val="22"/>
        <w:szCs w:val="22"/>
        <w:lang w:val="vi" w:eastAsia="en-US" w:bidi="ar-SA"/>
      </w:rPr>
    </w:lvl>
    <w:lvl w:ilvl="3" w:tentative="0">
      <w:start w:val="0"/>
      <w:numFmt w:val="bullet"/>
      <w:lvlText w:val="•"/>
      <w:lvlJc w:val="left"/>
      <w:pPr>
        <w:ind w:left="1845" w:hanging="360"/>
      </w:pPr>
      <w:rPr>
        <w:rFonts w:hint="default"/>
        <w:lang w:val="vi" w:eastAsia="en-US" w:bidi="ar-SA"/>
      </w:rPr>
    </w:lvl>
    <w:lvl w:ilvl="4" w:tentative="0">
      <w:start w:val="0"/>
      <w:numFmt w:val="bullet"/>
      <w:lvlText w:val="•"/>
      <w:lvlJc w:val="left"/>
      <w:pPr>
        <w:ind w:left="2970" w:hanging="360"/>
      </w:pPr>
      <w:rPr>
        <w:rFonts w:hint="default"/>
        <w:lang w:val="vi" w:eastAsia="en-US" w:bidi="ar-SA"/>
      </w:rPr>
    </w:lvl>
    <w:lvl w:ilvl="5" w:tentative="0">
      <w:start w:val="0"/>
      <w:numFmt w:val="bullet"/>
      <w:lvlText w:val="•"/>
      <w:lvlJc w:val="left"/>
      <w:pPr>
        <w:ind w:left="4095" w:hanging="360"/>
      </w:pPr>
      <w:rPr>
        <w:rFonts w:hint="default"/>
        <w:lang w:val="vi" w:eastAsia="en-US" w:bidi="ar-SA"/>
      </w:rPr>
    </w:lvl>
    <w:lvl w:ilvl="6" w:tentative="0">
      <w:start w:val="0"/>
      <w:numFmt w:val="bullet"/>
      <w:lvlText w:val="•"/>
      <w:lvlJc w:val="left"/>
      <w:pPr>
        <w:ind w:left="5220" w:hanging="360"/>
      </w:pPr>
      <w:rPr>
        <w:rFonts w:hint="default"/>
        <w:lang w:val="vi" w:eastAsia="en-US" w:bidi="ar-SA"/>
      </w:rPr>
    </w:lvl>
    <w:lvl w:ilvl="7" w:tentative="0">
      <w:start w:val="0"/>
      <w:numFmt w:val="bullet"/>
      <w:lvlText w:val="•"/>
      <w:lvlJc w:val="left"/>
      <w:pPr>
        <w:ind w:left="6345" w:hanging="360"/>
      </w:pPr>
      <w:rPr>
        <w:rFonts w:hint="default"/>
        <w:lang w:val="vi" w:eastAsia="en-US" w:bidi="ar-SA"/>
      </w:rPr>
    </w:lvl>
    <w:lvl w:ilvl="8" w:tentative="0">
      <w:start w:val="0"/>
      <w:numFmt w:val="bullet"/>
      <w:lvlText w:val="•"/>
      <w:lvlJc w:val="left"/>
      <w:pPr>
        <w:ind w:left="7470" w:hanging="360"/>
      </w:pPr>
      <w:rPr>
        <w:rFonts w:hint="default"/>
        <w:lang w:val="vi" w:eastAsia="en-US" w:bidi="ar-SA"/>
      </w:rPr>
    </w:lvl>
  </w:abstractNum>
  <w:abstractNum w:abstractNumId="2">
    <w:nsid w:val="59ADCABA"/>
    <w:multiLevelType w:val="multilevel"/>
    <w:tmpl w:val="59ADCABA"/>
    <w:lvl w:ilvl="0" w:tentative="0">
      <w:start w:val="1"/>
      <w:numFmt w:val="decimal"/>
      <w:lvlText w:val="%1."/>
      <w:lvlJc w:val="left"/>
      <w:pPr>
        <w:ind w:left="315" w:hanging="316"/>
        <w:jc w:val="left"/>
      </w:pPr>
      <w:rPr>
        <w:rFonts w:hint="default" w:ascii="Arial" w:hAnsi="Arial" w:eastAsia="Arial" w:cs="Arial"/>
        <w:b w:val="0"/>
        <w:bCs w:val="0"/>
        <w:i w:val="0"/>
        <w:iCs w:val="0"/>
        <w:color w:val="424242"/>
        <w:spacing w:val="0"/>
        <w:w w:val="100"/>
        <w:sz w:val="28"/>
        <w:szCs w:val="28"/>
        <w:lang w:val="vi" w:eastAsia="en-US" w:bidi="ar-SA"/>
      </w:rPr>
    </w:lvl>
    <w:lvl w:ilvl="1" w:tentative="0">
      <w:start w:val="1"/>
      <w:numFmt w:val="upperLetter"/>
      <w:lvlText w:val="%2."/>
      <w:lvlJc w:val="left"/>
      <w:pPr>
        <w:ind w:left="284" w:hanging="285"/>
        <w:jc w:val="left"/>
      </w:pPr>
      <w:rPr>
        <w:rFonts w:hint="default" w:ascii="Arial" w:hAnsi="Arial" w:eastAsia="Arial" w:cs="Arial"/>
        <w:b/>
        <w:bCs/>
        <w:i w:val="0"/>
        <w:iCs w:val="0"/>
        <w:spacing w:val="0"/>
        <w:w w:val="100"/>
        <w:sz w:val="22"/>
        <w:szCs w:val="22"/>
        <w:lang w:val="vi" w:eastAsia="en-US" w:bidi="ar-SA"/>
      </w:rPr>
    </w:lvl>
    <w:lvl w:ilvl="2" w:tentative="0">
      <w:start w:val="0"/>
      <w:numFmt w:val="bullet"/>
      <w:lvlText w:val="-"/>
      <w:lvlJc w:val="left"/>
      <w:pPr>
        <w:ind w:left="720" w:hanging="360"/>
      </w:pPr>
      <w:rPr>
        <w:rFonts w:hint="default" w:ascii="Arial" w:hAnsi="Arial" w:eastAsia="Arial" w:cs="Arial"/>
        <w:b w:val="0"/>
        <w:bCs w:val="0"/>
        <w:i w:val="0"/>
        <w:iCs w:val="0"/>
        <w:spacing w:val="0"/>
        <w:w w:val="100"/>
        <w:sz w:val="22"/>
        <w:szCs w:val="22"/>
        <w:lang w:val="vi" w:eastAsia="en-US" w:bidi="ar-SA"/>
      </w:rPr>
    </w:lvl>
    <w:lvl w:ilvl="3" w:tentative="0">
      <w:start w:val="0"/>
      <w:numFmt w:val="bullet"/>
      <w:lvlText w:val="•"/>
      <w:lvlJc w:val="left"/>
      <w:pPr>
        <w:ind w:left="1845" w:hanging="360"/>
      </w:pPr>
      <w:rPr>
        <w:rFonts w:hint="default"/>
        <w:lang w:val="vi" w:eastAsia="en-US" w:bidi="ar-SA"/>
      </w:rPr>
    </w:lvl>
    <w:lvl w:ilvl="4" w:tentative="0">
      <w:start w:val="0"/>
      <w:numFmt w:val="bullet"/>
      <w:lvlText w:val="•"/>
      <w:lvlJc w:val="left"/>
      <w:pPr>
        <w:ind w:left="2970" w:hanging="360"/>
      </w:pPr>
      <w:rPr>
        <w:rFonts w:hint="default"/>
        <w:lang w:val="vi" w:eastAsia="en-US" w:bidi="ar-SA"/>
      </w:rPr>
    </w:lvl>
    <w:lvl w:ilvl="5" w:tentative="0">
      <w:start w:val="0"/>
      <w:numFmt w:val="bullet"/>
      <w:lvlText w:val="•"/>
      <w:lvlJc w:val="left"/>
      <w:pPr>
        <w:ind w:left="4095" w:hanging="360"/>
      </w:pPr>
      <w:rPr>
        <w:rFonts w:hint="default"/>
        <w:lang w:val="vi" w:eastAsia="en-US" w:bidi="ar-SA"/>
      </w:rPr>
    </w:lvl>
    <w:lvl w:ilvl="6" w:tentative="0">
      <w:start w:val="0"/>
      <w:numFmt w:val="bullet"/>
      <w:lvlText w:val="•"/>
      <w:lvlJc w:val="left"/>
      <w:pPr>
        <w:ind w:left="5220" w:hanging="360"/>
      </w:pPr>
      <w:rPr>
        <w:rFonts w:hint="default"/>
        <w:lang w:val="vi" w:eastAsia="en-US" w:bidi="ar-SA"/>
      </w:rPr>
    </w:lvl>
    <w:lvl w:ilvl="7" w:tentative="0">
      <w:start w:val="0"/>
      <w:numFmt w:val="bullet"/>
      <w:lvlText w:val="•"/>
      <w:lvlJc w:val="left"/>
      <w:pPr>
        <w:ind w:left="6345" w:hanging="360"/>
      </w:pPr>
      <w:rPr>
        <w:rFonts w:hint="default"/>
        <w:lang w:val="vi" w:eastAsia="en-US" w:bidi="ar-SA"/>
      </w:rPr>
    </w:lvl>
    <w:lvl w:ilvl="8" w:tentative="0">
      <w:start w:val="0"/>
      <w:numFmt w:val="bullet"/>
      <w:lvlText w:val="•"/>
      <w:lvlJc w:val="left"/>
      <w:pPr>
        <w:ind w:left="7470" w:hanging="360"/>
      </w:pPr>
      <w:rPr>
        <w:rFonts w:hint="default"/>
        <w:lang w:val="vi"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B9530C8"/>
    <w:rsid w:val="4ACB2E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vi" w:eastAsia="en-US" w:bidi="ar-SA"/>
    </w:rPr>
  </w:style>
  <w:style w:type="paragraph" w:styleId="2">
    <w:name w:val="heading 1"/>
    <w:basedOn w:val="1"/>
    <w:qFormat/>
    <w:uiPriority w:val="1"/>
    <w:pPr>
      <w:outlineLvl w:val="1"/>
    </w:pPr>
    <w:rPr>
      <w:rFonts w:ascii="Arial" w:hAnsi="Arial" w:eastAsia="Arial" w:cs="Arial"/>
      <w:sz w:val="32"/>
      <w:szCs w:val="32"/>
      <w:lang w:val="vi" w:eastAsia="en-US" w:bidi="ar-SA"/>
    </w:rPr>
  </w:style>
  <w:style w:type="paragraph" w:styleId="3">
    <w:name w:val="heading 2"/>
    <w:basedOn w:val="1"/>
    <w:qFormat/>
    <w:uiPriority w:val="1"/>
    <w:pPr>
      <w:ind w:left="314" w:hanging="314"/>
      <w:outlineLvl w:val="2"/>
    </w:pPr>
    <w:rPr>
      <w:rFonts w:ascii="Arial" w:hAnsi="Arial" w:eastAsia="Arial" w:cs="Arial"/>
      <w:sz w:val="28"/>
      <w:szCs w:val="28"/>
      <w:lang w:val="vi" w:eastAsia="en-US" w:bidi="ar-SA"/>
    </w:rPr>
  </w:style>
  <w:style w:type="paragraph" w:styleId="4">
    <w:name w:val="heading 3"/>
    <w:basedOn w:val="1"/>
    <w:qFormat/>
    <w:uiPriority w:val="1"/>
    <w:pPr>
      <w:ind w:left="402" w:hanging="402"/>
      <w:outlineLvl w:val="3"/>
    </w:pPr>
    <w:rPr>
      <w:rFonts w:ascii="Arial" w:hAnsi="Arial" w:eastAsia="Arial" w:cs="Arial"/>
      <w:sz w:val="24"/>
      <w:szCs w:val="24"/>
      <w:lang w:val="vi"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Arial" w:hAnsi="Arial" w:eastAsia="Arial" w:cs="Arial"/>
      <w:sz w:val="22"/>
      <w:szCs w:val="22"/>
      <w:lang w:val="vi" w:eastAsia="en-US" w:bidi="ar-SA"/>
    </w:rPr>
  </w:style>
  <w:style w:type="paragraph" w:styleId="8">
    <w:name w:val="Title"/>
    <w:basedOn w:val="1"/>
    <w:qFormat/>
    <w:uiPriority w:val="1"/>
    <w:pPr>
      <w:spacing w:before="60"/>
    </w:pPr>
    <w:rPr>
      <w:rFonts w:ascii="Arial" w:hAnsi="Arial" w:eastAsia="Arial" w:cs="Arial"/>
      <w:sz w:val="40"/>
      <w:szCs w:val="40"/>
      <w:lang w:val="vi"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719" w:hanging="359"/>
    </w:pPr>
    <w:rPr>
      <w:rFonts w:ascii="Arial" w:hAnsi="Arial" w:eastAsia="Arial" w:cs="Arial"/>
      <w:lang w:val="vi" w:eastAsia="en-US" w:bidi="ar-SA"/>
    </w:rPr>
  </w:style>
  <w:style w:type="paragraph" w:customStyle="1" w:styleId="11">
    <w:name w:val="Table Paragraph"/>
    <w:basedOn w:val="1"/>
    <w:qFormat/>
    <w:uiPriority w:val="1"/>
    <w:pPr>
      <w:spacing w:before="100"/>
      <w:ind w:left="100"/>
    </w:pPr>
    <w:rPr>
      <w:rFonts w:ascii="Arial" w:hAnsi="Arial" w:eastAsia="Arial" w:cs="Arial"/>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TotalTime>124</TotalTime>
  <ScaleCrop>false</ScaleCrop>
  <LinksUpToDate>false</LinksUpToDate>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2025-12-09T07:32:00Z</dcterms:created>
  <dc:creator>Admin</dc:creator>
  <cp:lastModifiedBy>tran duytuan</cp:lastModifiedBy>
  <dcterms:modified xsi:type="dcterms:W3CDTF">2025-12-09T09:37:33Z</dcterms:modified>
  <dc:title>Microsoft Word - C-Sharp-Phieu-Hoc-Tap.md.docx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2025-12-09T00:00:00Z</vt:filetime>
  </property>
  <property fmtid="{D5CDD505-2E9C-101B-9397-08002B2CF9AE}" pid="4" name="Producer">
    <vt:lpwstr>3-Heights(TM) PDF Security Shell 4.8.25.2 (http://www.pdf-tools.com)</vt:lpwstr>
  </property>
  <property fmtid="{D5CDD505-2E9C-101B-9397-08002B2CF9AE}" pid="5" name="KSOProductBuildVer">
    <vt:lpwstr>1033-12.9.0.21549</vt:lpwstr>
  </property>
  <property fmtid="{D5CDD505-2E9C-101B-9397-08002B2CF9AE}" pid="6" name="ICV">
    <vt:lpwstr>96764A7982B54B978EF3AF898C2F2CBA_12</vt:lpwstr>
  </property>
</Properties>
</file>