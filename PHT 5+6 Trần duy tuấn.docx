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3"/>
      </w:pPr>
      <w:bookmarkStart w:id="0" w:name="_hjzhocoqsiz1" w:colFirst="0" w:colLast="0"/>
      <w:bookmarkEnd w:id="0"/>
      <w:r>
        <w:rPr>
          <w:rtl w:val="0"/>
        </w:rPr>
        <w:t>PHT C# [03] - ĐIỀU KIỆN VÀ VÒNG LẶP</w:t>
      </w:r>
    </w:p>
    <w:p w14:paraId="00000002">
      <w:pPr>
        <w:pStyle w:val="4"/>
      </w:pPr>
      <w:bookmarkStart w:id="1" w:name="_donepdaosobz" w:colFirst="0" w:colLast="0"/>
      <w:bookmarkEnd w:id="1"/>
      <w:r>
        <w:rPr>
          <w:rtl w:val="0"/>
        </w:rPr>
        <w:t>🎯 KIẾN THỨC CỐT LỐI</w:t>
      </w:r>
    </w:p>
    <w:tbl>
      <w:tblPr>
        <w:tblStyle w:val="13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6208AE1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3">
            <w:pPr>
              <w:jc w:val="left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Cấu Trúc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4">
            <w:pPr>
              <w:jc w:val="left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Cú Pháp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5">
            <w:pPr>
              <w:jc w:val="left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Khi Dùng</w:t>
            </w:r>
          </w:p>
        </w:tc>
      </w:tr>
      <w:tr w14:paraId="54890A7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6">
            <w:pPr>
              <w:jc w:val="left"/>
            </w:pPr>
            <w:r>
              <w:rPr>
                <w:b/>
                <w:bCs/>
                <w:rtl w:val="0"/>
              </w:rPr>
              <w:t>if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7">
            <w:pPr>
              <w:jc w:val="left"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>if (condition) { 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8">
            <w:pPr>
              <w:jc w:val="left"/>
            </w:pPr>
            <w:r>
              <w:rPr>
                <w:rtl w:val="0"/>
              </w:rPr>
              <w:t>Kiểm tra điều kiện đúng/sai</w:t>
            </w:r>
          </w:p>
        </w:tc>
      </w:tr>
      <w:tr w14:paraId="5CFE0F5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9">
            <w:pPr>
              <w:jc w:val="left"/>
            </w:pPr>
            <w:r>
              <w:rPr>
                <w:b/>
                <w:bCs/>
                <w:rtl w:val="0"/>
              </w:rPr>
              <w:t>if-else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A">
            <w:pPr>
              <w:jc w:val="left"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>if (c1) { } else { 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B">
            <w:pPr>
              <w:jc w:val="left"/>
            </w:pPr>
            <w:r>
              <w:rPr>
                <w:rtl w:val="0"/>
              </w:rPr>
              <w:t>Có 2 lựa chọn</w:t>
            </w:r>
          </w:p>
        </w:tc>
      </w:tr>
      <w:tr w14:paraId="4D32781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C">
            <w:pPr>
              <w:jc w:val="left"/>
            </w:pPr>
            <w:r>
              <w:rPr>
                <w:b/>
                <w:bCs/>
                <w:rtl w:val="0"/>
              </w:rPr>
              <w:t>if-else if-else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D">
            <w:pPr>
              <w:jc w:val="left"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>if (c1) { } else if (c2) { } else { 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E">
            <w:pPr>
              <w:jc w:val="left"/>
            </w:pPr>
            <w:r>
              <w:rPr>
                <w:rtl w:val="0"/>
              </w:rPr>
              <w:t>Nhiều lựa chọn</w:t>
            </w:r>
          </w:p>
        </w:tc>
      </w:tr>
      <w:tr w14:paraId="170165A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F">
            <w:pPr>
              <w:jc w:val="left"/>
            </w:pPr>
            <w:r>
              <w:rPr>
                <w:b/>
                <w:bCs/>
                <w:rtl w:val="0"/>
              </w:rPr>
              <w:t>switch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0">
            <w:pPr>
              <w:jc w:val="left"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>switch(x) { case 1: break; 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1">
            <w:pPr>
              <w:jc w:val="left"/>
            </w:pPr>
            <w:r>
              <w:rPr>
                <w:rtl w:val="0"/>
              </w:rPr>
              <w:t>Kiểm tra giá trị cụ thể</w:t>
            </w:r>
          </w:p>
        </w:tc>
      </w:tr>
      <w:tr w14:paraId="351B5A7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2">
            <w:pPr>
              <w:jc w:val="left"/>
            </w:pPr>
            <w:r>
              <w:rPr>
                <w:b/>
                <w:bCs/>
                <w:rtl w:val="0"/>
              </w:rPr>
              <w:t>for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3">
            <w:pPr>
              <w:jc w:val="left"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>for(i=0; i&lt;n; i++) { 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4">
            <w:pPr>
              <w:jc w:val="left"/>
            </w:pPr>
            <w:r>
              <w:rPr>
                <w:rtl w:val="0"/>
              </w:rPr>
              <w:t>Lặp với số lần xác định</w:t>
            </w:r>
          </w:p>
        </w:tc>
      </w:tr>
      <w:tr w14:paraId="3F36691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5">
            <w:pPr>
              <w:jc w:val="left"/>
            </w:pPr>
            <w:r>
              <w:rPr>
                <w:b/>
                <w:bCs/>
                <w:rtl w:val="0"/>
              </w:rPr>
              <w:t>while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6">
            <w:pPr>
              <w:jc w:val="left"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>while(condition) { 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7">
            <w:pPr>
              <w:jc w:val="left"/>
            </w:pPr>
            <w:r>
              <w:rPr>
                <w:rtl w:val="0"/>
              </w:rPr>
              <w:t>Lặp cho đến khi điều kiện sai</w:t>
            </w:r>
          </w:p>
        </w:tc>
      </w:tr>
      <w:tr w14:paraId="6E95FA3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8">
            <w:pPr>
              <w:jc w:val="left"/>
            </w:pPr>
            <w:r>
              <w:rPr>
                <w:b/>
                <w:bCs/>
                <w:rtl w:val="0"/>
              </w:rPr>
              <w:t>do-while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9">
            <w:pPr>
              <w:jc w:val="left"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>do { } while(condition);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A">
            <w:pPr>
              <w:jc w:val="left"/>
            </w:pPr>
            <w:r>
              <w:rPr>
                <w:rtl w:val="0"/>
              </w:rPr>
              <w:t>Lặp ít nhất 1 lần</w:t>
            </w:r>
          </w:p>
        </w:tc>
      </w:tr>
      <w:tr w14:paraId="55334B3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B">
            <w:pPr>
              <w:jc w:val="left"/>
            </w:pPr>
            <w:r>
              <w:rPr>
                <w:b/>
                <w:bCs/>
                <w:rtl w:val="0"/>
              </w:rPr>
              <w:t>foreach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C">
            <w:pPr>
              <w:jc w:val="left"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>foreach(var item in array) { 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D">
            <w:pPr>
              <w:jc w:val="left"/>
            </w:pPr>
            <w:r>
              <w:rPr>
                <w:rtl w:val="0"/>
              </w:rPr>
              <w:t>Lặp qua mảng</w:t>
            </w:r>
          </w:p>
        </w:tc>
      </w:tr>
      <w:tr w14:paraId="1018BCB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E">
            <w:pPr>
              <w:jc w:val="left"/>
            </w:pPr>
            <w:r>
              <w:rPr>
                <w:b/>
                <w:bCs/>
                <w:rtl w:val="0"/>
              </w:rPr>
              <w:t>break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F">
            <w:pPr>
              <w:jc w:val="left"/>
            </w:pPr>
            <w:r>
              <w:rPr>
                <w:rtl w:val="0"/>
              </w:rPr>
              <w:t>Thoát vòng lặp/switch ngay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0">
            <w:pPr>
              <w:jc w:val="left"/>
            </w:pPr>
            <w:r>
              <w:rPr>
                <w:rtl w:val="0"/>
              </w:rPr>
              <w:t>Dừng sớm</w:t>
            </w:r>
          </w:p>
        </w:tc>
      </w:tr>
      <w:tr w14:paraId="160ABBB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1">
            <w:pPr>
              <w:jc w:val="left"/>
            </w:pPr>
            <w:r>
              <w:rPr>
                <w:b/>
                <w:bCs/>
                <w:rtl w:val="0"/>
              </w:rPr>
              <w:t>continue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2">
            <w:pPr>
              <w:jc w:val="left"/>
            </w:pPr>
            <w:r>
              <w:rPr>
                <w:rtl w:val="0"/>
              </w:rPr>
              <w:t>Bỏ qua phần còn lại, lần lặp kế tiếp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3">
            <w:pPr>
              <w:jc w:val="left"/>
            </w:pPr>
            <w:r>
              <w:rPr>
                <w:rtl w:val="0"/>
              </w:rPr>
              <w:t>Bỏ qua những trường hợp nhất định</w:t>
            </w:r>
          </w:p>
        </w:tc>
      </w:tr>
    </w:tbl>
    <w:p w14:paraId="0000002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25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6">
      <w:pPr>
        <w:pStyle w:val="4"/>
      </w:pPr>
      <w:bookmarkStart w:id="2" w:name="_smaga7ip7a9u" w:colFirst="0" w:colLast="0"/>
      <w:bookmarkEnd w:id="2"/>
      <w:r>
        <w:rPr>
          <w:rtl w:val="0"/>
        </w:rPr>
        <w:t>💡 KHÁM PHÁ KIẾN THỨC</w:t>
      </w:r>
    </w:p>
    <w:p w14:paraId="00000027">
      <w:r>
        <w:rPr>
          <w:b/>
          <w:bCs/>
          <w:rtl w:val="0"/>
        </w:rPr>
        <w:t>Câu hỏi tự kiểm tra:</w:t>
      </w:r>
    </w:p>
    <w:p w14:paraId="0000002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29">
      <w:pPr>
        <w:numPr>
          <w:ilvl w:val="0"/>
          <w:numId w:val="1"/>
        </w:numPr>
        <w:ind w:left="720" w:hanging="360"/>
      </w:pPr>
      <w:r>
        <w:rPr>
          <w:rtl w:val="0"/>
        </w:rPr>
        <w:t>Toán tử so sánh là gì? (==, !=, &lt;, &gt;, &lt;=, &gt;=)</w:t>
      </w:r>
    </w:p>
    <w:p w14:paraId="0000002A">
      <w:pPr>
        <w:numPr>
          <w:ilvl w:val="0"/>
          <w:numId w:val="1"/>
        </w:numPr>
        <w:ind w:left="720" w:hanging="360"/>
      </w:pPr>
      <w:r>
        <w:rPr>
          <w:rtl w:val="0"/>
        </w:rPr>
        <w:t>Toán tử logic là gì? (&amp;&amp;, ||, !)</w:t>
      </w:r>
    </w:p>
    <w:p w14:paraId="0000002B">
      <w:pPr>
        <w:numPr>
          <w:ilvl w:val="0"/>
          <w:numId w:val="1"/>
        </w:numPr>
        <w:ind w:left="720" w:hanging="360"/>
      </w:pPr>
      <w:r>
        <w:rPr>
          <w:rtl w:val="0"/>
        </w:rPr>
        <w:t>Sự khác biệt giữa for và foreach là gì?</w:t>
      </w:r>
    </w:p>
    <w:p w14:paraId="0000002C">
      <w:pPr>
        <w:numPr>
          <w:ilvl w:val="0"/>
          <w:numId w:val="1"/>
        </w:numPr>
        <w:ind w:left="720" w:hanging="360"/>
      </w:pPr>
      <w:r>
        <w:rPr>
          <w:rtl w:val="0"/>
        </w:rPr>
        <w:t>Khi nào dùng break? Khi nào dùng continue?</w:t>
      </w:r>
    </w:p>
    <w:p w14:paraId="0000002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2E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F">
      <w:pPr>
        <w:pStyle w:val="4"/>
      </w:pPr>
      <w:bookmarkStart w:id="3" w:name="_1eyublng4gq4" w:colFirst="0" w:colLast="0"/>
      <w:bookmarkEnd w:id="3"/>
      <w:r>
        <w:rPr>
          <w:rtl w:val="0"/>
        </w:rPr>
        <w:t>📝 VÍ DỤ THỰC HÀNH</w:t>
      </w:r>
    </w:p>
    <w:p w14:paraId="00000030">
      <w:r>
        <w:rPr>
          <w:b/>
          <w:bCs/>
          <w:rtl w:val="0"/>
        </w:rPr>
        <w:t>TODO 3.1: [PHÂN LOẠI ĐIỂM - IF/ELSE IF/ELSE]</w:t>
      </w:r>
    </w:p>
    <w:p w14:paraId="0000003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32">
      <w:r>
        <w:rPr>
          <w:rtl w:val="0"/>
        </w:rPr>
        <w:t>using System;</w:t>
      </w:r>
    </w:p>
    <w:p w14:paraId="00000033"/>
    <w:p w14:paraId="00000034">
      <w:r>
        <w:rPr>
          <w:rtl w:val="0"/>
        </w:rPr>
        <w:t>namespace GradeClassification</w:t>
      </w:r>
    </w:p>
    <w:p w14:paraId="0000003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36">
      <w:r>
        <w:rPr>
          <w:rtl w:val="0"/>
        </w:rPr>
        <w:t>{</w:t>
      </w:r>
    </w:p>
    <w:p w14:paraId="0000003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38">
      <w:r>
        <w:rPr>
          <w:rtl w:val="0"/>
        </w:rPr>
        <w:t xml:space="preserve">    class Program</w:t>
      </w:r>
    </w:p>
    <w:p w14:paraId="0000003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3A">
      <w:r>
        <w:rPr>
          <w:rtl w:val="0"/>
        </w:rPr>
        <w:t xml:space="preserve">    {</w:t>
      </w:r>
    </w:p>
    <w:p w14:paraId="0000003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3C">
      <w:r>
        <w:rPr>
          <w:rtl w:val="0"/>
        </w:rPr>
        <w:t xml:space="preserve">        static void Main(string[] args)</w:t>
      </w:r>
    </w:p>
    <w:p w14:paraId="0000003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3E">
      <w:r>
        <w:rPr>
          <w:rtl w:val="0"/>
        </w:rPr>
        <w:t xml:space="preserve">        {</w:t>
      </w:r>
    </w:p>
    <w:p w14:paraId="0000003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40">
      <w:r>
        <w:rPr>
          <w:rtl w:val="0"/>
        </w:rPr>
        <w:t xml:space="preserve">            // TODO: Nhập điểm (giả sử: 75)</w:t>
      </w:r>
    </w:p>
    <w:p w14:paraId="0000004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42">
      <w:r>
        <w:rPr>
          <w:rtl w:val="0"/>
        </w:rPr>
        <w:t xml:space="preserve">            int score = 75; // Thay đổi giá trị để test khác</w:t>
      </w:r>
    </w:p>
    <w:p w14:paraId="0000004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44">
      <w:r>
        <w:rPr>
          <w:rtl w:val="0"/>
        </w:rPr>
        <w:t xml:space="preserve">            </w:t>
      </w:r>
    </w:p>
    <w:p w14:paraId="0000004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46">
      <w:r>
        <w:rPr>
          <w:rtl w:val="0"/>
        </w:rPr>
        <w:t xml:space="preserve">            // TODO: Phân loại điểm</w:t>
      </w:r>
    </w:p>
    <w:p w14:paraId="0000004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48">
      <w:r>
        <w:rPr>
          <w:rtl w:val="0"/>
        </w:rPr>
        <w:t xml:space="preserve">            // 90-100: A (Xuất sắc)</w:t>
      </w:r>
    </w:p>
    <w:p w14:paraId="0000004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4A">
      <w:r>
        <w:rPr>
          <w:rtl w:val="0"/>
        </w:rPr>
        <w:t xml:space="preserve">            // 80-89: B (Khá)</w:t>
      </w:r>
    </w:p>
    <w:p w14:paraId="0000004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4C">
      <w:r>
        <w:rPr>
          <w:rtl w:val="0"/>
        </w:rPr>
        <w:t xml:space="preserve">            // 70-79: C (Trung bình)</w:t>
      </w:r>
    </w:p>
    <w:p w14:paraId="0000004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4E">
      <w:r>
        <w:rPr>
          <w:rtl w:val="0"/>
        </w:rPr>
        <w:t xml:space="preserve">            // 60-69: D (Yếu)</w:t>
      </w:r>
    </w:p>
    <w:p w14:paraId="0000004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50">
      <w:r>
        <w:rPr>
          <w:rtl w:val="0"/>
        </w:rPr>
        <w:t xml:space="preserve">            // &lt; 60: F (Không đạt)</w:t>
      </w:r>
    </w:p>
    <w:p w14:paraId="0000005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52">
      <w:r>
        <w:rPr>
          <w:rtl w:val="0"/>
        </w:rPr>
        <w:t xml:space="preserve">            </w:t>
      </w:r>
    </w:p>
    <w:p w14:paraId="0000005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54">
      <w:r>
        <w:rPr>
          <w:rtl w:val="0"/>
        </w:rPr>
        <w:t xml:space="preserve">            // ___________________________________________________________________________</w:t>
      </w:r>
    </w:p>
    <w:p w14:paraId="0000005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56">
      <w:r>
        <w:rPr>
          <w:rtl w:val="0"/>
        </w:rPr>
        <w:t xml:space="preserve">            // ___________________________________________________________________________</w:t>
      </w:r>
    </w:p>
    <w:p w14:paraId="0000005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58">
      <w:r>
        <w:rPr>
          <w:rtl w:val="0"/>
        </w:rPr>
        <w:t xml:space="preserve">            // ___________________________________________________________________________</w:t>
      </w:r>
    </w:p>
    <w:p w14:paraId="0000005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5A">
      <w:r>
        <w:rPr>
          <w:rtl w:val="0"/>
        </w:rPr>
        <w:t xml:space="preserve">            // ___________________________________________________________________________</w:t>
      </w:r>
    </w:p>
    <w:p w14:paraId="0000005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5C">
      <w:r>
        <w:rPr>
          <w:rtl w:val="0"/>
        </w:rPr>
        <w:t xml:space="preserve">            // ___________________________________________________________________________</w:t>
      </w:r>
    </w:p>
    <w:p w14:paraId="0000005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5E">
      <w:r>
        <w:rPr>
          <w:rtl w:val="0"/>
        </w:rPr>
        <w:t xml:space="preserve">            </w:t>
      </w:r>
    </w:p>
    <w:p w14:paraId="0000005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60">
      <w:r>
        <w:rPr>
          <w:rtl w:val="0"/>
        </w:rPr>
        <w:t xml:space="preserve">            // TODO: In kết quả</w:t>
      </w:r>
    </w:p>
    <w:p w14:paraId="0000006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62">
      <w:r>
        <w:rPr>
          <w:rtl w:val="0"/>
        </w:rPr>
        <w:t xml:space="preserve">        }</w:t>
      </w:r>
    </w:p>
    <w:p w14:paraId="0000006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64">
      <w:r>
        <w:rPr>
          <w:rtl w:val="0"/>
        </w:rPr>
        <w:t xml:space="preserve">    }</w:t>
      </w:r>
    </w:p>
    <w:p w14:paraId="0000006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66">
      <w:r>
        <w:rPr>
          <w:rtl w:val="0"/>
        </w:rPr>
        <w:t>}</w:t>
      </w:r>
    </w:p>
    <w:p w14:paraId="0000006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68">
      <w:r>
        <w:rPr>
          <w:b/>
          <w:bCs/>
          <w:rtl w:val="0"/>
        </w:rPr>
        <w:t>TODO 3.2: [SWITCH - CHỌN NGÀY TRONG TUẦN]</w:t>
      </w:r>
    </w:p>
    <w:p w14:paraId="0000006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6A">
      <w:r>
        <w:rPr>
          <w:rtl w:val="0"/>
        </w:rPr>
        <w:t>using System;</w:t>
      </w:r>
    </w:p>
    <w:p w14:paraId="0000006B"/>
    <w:p w14:paraId="0000006C">
      <w:r>
        <w:rPr>
          <w:rtl w:val="0"/>
        </w:rPr>
        <w:t>namespace DayOfWeek</w:t>
      </w:r>
    </w:p>
    <w:p w14:paraId="0000006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6E">
      <w:r>
        <w:rPr>
          <w:rtl w:val="0"/>
        </w:rPr>
        <w:t>{</w:t>
      </w:r>
    </w:p>
    <w:p w14:paraId="0000006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70">
      <w:r>
        <w:rPr>
          <w:rtl w:val="0"/>
        </w:rPr>
        <w:t xml:space="preserve">    class Program</w:t>
      </w:r>
    </w:p>
    <w:p w14:paraId="0000007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72">
      <w:r>
        <w:rPr>
          <w:rtl w:val="0"/>
        </w:rPr>
        <w:t xml:space="preserve">    {</w:t>
      </w:r>
    </w:p>
    <w:p w14:paraId="0000007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74">
      <w:r>
        <w:rPr>
          <w:rtl w:val="0"/>
        </w:rPr>
        <w:t xml:space="preserve">        static void Main(string[] args)</w:t>
      </w:r>
    </w:p>
    <w:p w14:paraId="0000007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76">
      <w:r>
        <w:rPr>
          <w:rtl w:val="0"/>
        </w:rPr>
        <w:t xml:space="preserve">        {</w:t>
      </w:r>
    </w:p>
    <w:p w14:paraId="0000007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78">
      <w:r>
        <w:rPr>
          <w:rtl w:val="0"/>
        </w:rPr>
        <w:t xml:space="preserve">            // TODO: Nhập số ngày (1-7)</w:t>
      </w:r>
    </w:p>
    <w:p w14:paraId="0000007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7A">
      <w:r>
        <w:rPr>
          <w:rtl w:val="0"/>
        </w:rPr>
        <w:t xml:space="preserve">            int day = 3; // Thứ Tư</w:t>
      </w:r>
    </w:p>
    <w:p w14:paraId="0000007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7C">
      <w:r>
        <w:rPr>
          <w:rtl w:val="0"/>
        </w:rPr>
        <w:t xml:space="preserve">            </w:t>
      </w:r>
    </w:p>
    <w:p w14:paraId="0000007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7E">
      <w:r>
        <w:rPr>
          <w:rtl w:val="0"/>
        </w:rPr>
        <w:t xml:space="preserve">            // TODO: Dùng switch để in tên ngày</w:t>
      </w:r>
    </w:p>
    <w:p w14:paraId="0000007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80">
      <w:r>
        <w:rPr>
          <w:rtl w:val="0"/>
        </w:rPr>
        <w:t xml:space="preserve">            // 1: Thứ Hai</w:t>
      </w:r>
    </w:p>
    <w:p w14:paraId="0000008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82">
      <w:r>
        <w:rPr>
          <w:rtl w:val="0"/>
        </w:rPr>
        <w:t xml:space="preserve">            // 2: Thứ Ba</w:t>
      </w:r>
    </w:p>
    <w:p w14:paraId="0000008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84">
      <w:r>
        <w:rPr>
          <w:rtl w:val="0"/>
        </w:rPr>
        <w:t xml:space="preserve">            // ...</w:t>
      </w:r>
    </w:p>
    <w:p w14:paraId="0000008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86">
      <w:r>
        <w:rPr>
          <w:rtl w:val="0"/>
        </w:rPr>
        <w:t xml:space="preserve">            // 7: Chủ Nhật</w:t>
      </w:r>
    </w:p>
    <w:p w14:paraId="0000008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88">
      <w:r>
        <w:rPr>
          <w:rtl w:val="0"/>
        </w:rPr>
        <w:t xml:space="preserve">            // default: Ngày không hợp lệ</w:t>
      </w:r>
    </w:p>
    <w:p w14:paraId="0000008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8A">
      <w:r>
        <w:rPr>
          <w:rtl w:val="0"/>
        </w:rPr>
        <w:t xml:space="preserve">            </w:t>
      </w:r>
    </w:p>
    <w:p w14:paraId="0000008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8C">
      <w:r>
        <w:rPr>
          <w:rtl w:val="0"/>
        </w:rPr>
        <w:t xml:space="preserve">            // ___________________________________________________________________________</w:t>
      </w:r>
    </w:p>
    <w:p w14:paraId="0000008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8E">
      <w:r>
        <w:rPr>
          <w:rtl w:val="0"/>
        </w:rPr>
        <w:t xml:space="preserve">            // ___________________________________________________________________________</w:t>
      </w:r>
    </w:p>
    <w:p w14:paraId="0000008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90">
      <w:r>
        <w:rPr>
          <w:rtl w:val="0"/>
        </w:rPr>
        <w:t xml:space="preserve">            // ___________________________________________________________________________</w:t>
      </w:r>
    </w:p>
    <w:p w14:paraId="0000009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92">
      <w:r>
        <w:rPr>
          <w:rtl w:val="0"/>
        </w:rPr>
        <w:t xml:space="preserve">        }</w:t>
      </w:r>
    </w:p>
    <w:p w14:paraId="0000009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94">
      <w:r>
        <w:rPr>
          <w:rtl w:val="0"/>
        </w:rPr>
        <w:t xml:space="preserve">    }</w:t>
      </w:r>
    </w:p>
    <w:p w14:paraId="0000009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96">
      <w:r>
        <w:rPr>
          <w:rtl w:val="0"/>
        </w:rPr>
        <w:t>}</w:t>
      </w:r>
    </w:p>
    <w:p w14:paraId="0000009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98">
      <w:r>
        <w:rPr>
          <w:b/>
          <w:bCs/>
          <w:rtl w:val="0"/>
        </w:rPr>
        <w:t>TODO 3.3: [VÒNG LẶP FOR - TÍNH TỔNG]</w:t>
      </w:r>
    </w:p>
    <w:p w14:paraId="0000009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9A">
      <w:r>
        <w:rPr>
          <w:rtl w:val="0"/>
        </w:rPr>
        <w:t>using System;</w:t>
      </w:r>
    </w:p>
    <w:p w14:paraId="0000009B"/>
    <w:p w14:paraId="0000009C">
      <w:r>
        <w:rPr>
          <w:rtl w:val="0"/>
        </w:rPr>
        <w:t>namespace SumCalculation</w:t>
      </w:r>
    </w:p>
    <w:p w14:paraId="0000009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9E">
      <w:r>
        <w:rPr>
          <w:rtl w:val="0"/>
        </w:rPr>
        <w:t>{</w:t>
      </w:r>
    </w:p>
    <w:p w14:paraId="0000009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A0">
      <w:r>
        <w:rPr>
          <w:rtl w:val="0"/>
        </w:rPr>
        <w:t xml:space="preserve">    class Program</w:t>
      </w:r>
    </w:p>
    <w:p w14:paraId="000000A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A2">
      <w:r>
        <w:rPr>
          <w:rtl w:val="0"/>
        </w:rPr>
        <w:t xml:space="preserve">    {</w:t>
      </w:r>
    </w:p>
    <w:p w14:paraId="000000A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A4">
      <w:r>
        <w:rPr>
          <w:rtl w:val="0"/>
        </w:rPr>
        <w:t xml:space="preserve">        static void Main(string[] args)</w:t>
      </w:r>
    </w:p>
    <w:p w14:paraId="000000A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A6">
      <w:r>
        <w:rPr>
          <w:rtl w:val="0"/>
        </w:rPr>
        <w:t xml:space="preserve">        {</w:t>
      </w:r>
    </w:p>
    <w:p w14:paraId="000000A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A8">
      <w:r>
        <w:rPr>
          <w:rtl w:val="0"/>
        </w:rPr>
        <w:t xml:space="preserve">            // TODO: Tính tổng các số từ 1 đến 100</w:t>
      </w:r>
    </w:p>
    <w:p w14:paraId="000000A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AA">
      <w:r>
        <w:rPr>
          <w:rtl w:val="0"/>
        </w:rPr>
        <w:t xml:space="preserve">            // Gợi ý: Dùng vòng lặp for</w:t>
      </w:r>
    </w:p>
    <w:p w14:paraId="000000A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AC">
      <w:r>
        <w:rPr>
          <w:rtl w:val="0"/>
        </w:rPr>
        <w:t xml:space="preserve">            </w:t>
      </w:r>
    </w:p>
    <w:p w14:paraId="000000A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AE">
      <w:r>
        <w:rPr>
          <w:rtl w:val="0"/>
        </w:rPr>
        <w:t xml:space="preserve">            // ___________________________________________________________________________</w:t>
      </w:r>
    </w:p>
    <w:p w14:paraId="000000A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B0">
      <w:r>
        <w:rPr>
          <w:rtl w:val="0"/>
        </w:rPr>
        <w:t xml:space="preserve">            // ___________________________________________________________________________</w:t>
      </w:r>
    </w:p>
    <w:p w14:paraId="000000B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B2">
      <w:r>
        <w:rPr>
          <w:rtl w:val="0"/>
        </w:rPr>
        <w:t xml:space="preserve">            // ___________________________________________________________________________</w:t>
      </w:r>
    </w:p>
    <w:p w14:paraId="000000B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B4">
      <w:r>
        <w:rPr>
          <w:rtl w:val="0"/>
        </w:rPr>
        <w:t xml:space="preserve">            </w:t>
      </w:r>
    </w:p>
    <w:p w14:paraId="000000B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B6">
      <w:r>
        <w:rPr>
          <w:rtl w:val="0"/>
        </w:rPr>
        <w:t xml:space="preserve">            // TODO: In kết quả</w:t>
      </w:r>
    </w:p>
    <w:p w14:paraId="000000B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B8">
      <w:r>
        <w:rPr>
          <w:rtl w:val="0"/>
        </w:rPr>
        <w:t xml:space="preserve">            // "Tổng các số từ 1 đến 100: [kết quả]"</w:t>
      </w:r>
    </w:p>
    <w:p w14:paraId="000000B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BA">
      <w:r>
        <w:rPr>
          <w:rtl w:val="0"/>
        </w:rPr>
        <w:t xml:space="preserve">        }</w:t>
      </w:r>
    </w:p>
    <w:p w14:paraId="000000B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BC">
      <w:r>
        <w:rPr>
          <w:rtl w:val="0"/>
        </w:rPr>
        <w:t xml:space="preserve">    }</w:t>
      </w:r>
    </w:p>
    <w:p w14:paraId="000000B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BE">
      <w:r>
        <w:rPr>
          <w:rtl w:val="0"/>
        </w:rPr>
        <w:t>}</w:t>
      </w:r>
    </w:p>
    <w:p w14:paraId="000000B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C0">
      <w:r>
        <w:rPr>
          <w:b/>
          <w:bCs/>
          <w:rtl w:val="0"/>
        </w:rPr>
        <w:t>TODO 3.4: [VÒNG LẶP WHILE - ĐOÁN SỐ]</w:t>
      </w:r>
    </w:p>
    <w:p w14:paraId="000000C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C2">
      <w:r>
        <w:rPr>
          <w:rtl w:val="0"/>
        </w:rPr>
        <w:t>using System;</w:t>
      </w:r>
    </w:p>
    <w:p w14:paraId="000000C3"/>
    <w:p w14:paraId="000000C4">
      <w:r>
        <w:rPr>
          <w:rtl w:val="0"/>
        </w:rPr>
        <w:t>namespace GuessNumber</w:t>
      </w:r>
    </w:p>
    <w:p w14:paraId="000000C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C6">
      <w:r>
        <w:rPr>
          <w:rtl w:val="0"/>
        </w:rPr>
        <w:t>{</w:t>
      </w:r>
    </w:p>
    <w:p w14:paraId="000000C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C8">
      <w:r>
        <w:rPr>
          <w:rtl w:val="0"/>
        </w:rPr>
        <w:t xml:space="preserve">    class Program</w:t>
      </w:r>
    </w:p>
    <w:p w14:paraId="000000C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CA">
      <w:r>
        <w:rPr>
          <w:rtl w:val="0"/>
        </w:rPr>
        <w:t xml:space="preserve">    {</w:t>
      </w:r>
    </w:p>
    <w:p w14:paraId="000000C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CC">
      <w:r>
        <w:rPr>
          <w:rtl w:val="0"/>
        </w:rPr>
        <w:t xml:space="preserve">        static void Main(string[] args)</w:t>
      </w:r>
    </w:p>
    <w:p w14:paraId="000000C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CE">
      <w:r>
        <w:rPr>
          <w:rtl w:val="0"/>
        </w:rPr>
        <w:t xml:space="preserve">        {</w:t>
      </w:r>
    </w:p>
    <w:p w14:paraId="000000C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D0">
      <w:r>
        <w:rPr>
          <w:rtl w:val="0"/>
        </w:rPr>
        <w:t xml:space="preserve">            // TODO: Tạo chương trình đoán số</w:t>
      </w:r>
    </w:p>
    <w:p w14:paraId="000000D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D2">
      <w:r>
        <w:rPr>
          <w:rtl w:val="0"/>
        </w:rPr>
        <w:t xml:space="preserve">            // - Số bí mật là 50 (cố định)</w:t>
      </w:r>
    </w:p>
    <w:p w14:paraId="000000D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D4">
      <w:r>
        <w:rPr>
          <w:rtl w:val="0"/>
        </w:rPr>
        <w:t xml:space="preserve">            // - Người chơi đoán (nhập vào 3 lần: 40, 60, 50)</w:t>
      </w:r>
    </w:p>
    <w:p w14:paraId="000000D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D6">
      <w:r>
        <w:rPr>
          <w:rtl w:val="0"/>
        </w:rPr>
        <w:t xml:space="preserve">            // - Mỗi lần đoán, chương trình báo "Quá thấp" hoặc "Quá cao"</w:t>
      </w:r>
    </w:p>
    <w:p w14:paraId="000000D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D8">
      <w:r>
        <w:rPr>
          <w:rtl w:val="0"/>
        </w:rPr>
        <w:t xml:space="preserve">            // - Khi đoán đúng, báo "Chính xác!" và thoát</w:t>
      </w:r>
    </w:p>
    <w:p w14:paraId="000000D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DA">
      <w:r>
        <w:rPr>
          <w:rtl w:val="0"/>
        </w:rPr>
        <w:t xml:space="preserve">            </w:t>
      </w:r>
    </w:p>
    <w:p w14:paraId="000000D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DC">
      <w:r>
        <w:rPr>
          <w:rtl w:val="0"/>
        </w:rPr>
        <w:t xml:space="preserve">            // ___________________________________________________________________________</w:t>
      </w:r>
    </w:p>
    <w:p w14:paraId="000000D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DE">
      <w:r>
        <w:rPr>
          <w:rtl w:val="0"/>
        </w:rPr>
        <w:t xml:space="preserve">            // ___________________________________________________________________________</w:t>
      </w:r>
    </w:p>
    <w:p w14:paraId="000000D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E0">
      <w:r>
        <w:rPr>
          <w:rtl w:val="0"/>
        </w:rPr>
        <w:t xml:space="preserve">            // ___________________________________________________________________________</w:t>
      </w:r>
    </w:p>
    <w:p w14:paraId="000000E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E2">
      <w:r>
        <w:rPr>
          <w:rtl w:val="0"/>
        </w:rPr>
        <w:t xml:space="preserve">        }</w:t>
      </w:r>
    </w:p>
    <w:p w14:paraId="000000E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E4">
      <w:r>
        <w:rPr>
          <w:rtl w:val="0"/>
        </w:rPr>
        <w:t xml:space="preserve">    }</w:t>
      </w:r>
    </w:p>
    <w:p w14:paraId="000000E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E6">
      <w:r>
        <w:rPr>
          <w:rtl w:val="0"/>
        </w:rPr>
        <w:t>}</w:t>
      </w:r>
    </w:p>
    <w:p w14:paraId="000000E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E8">
      <w:r>
        <w:rPr>
          <w:b/>
          <w:bCs/>
          <w:rtl w:val="0"/>
        </w:rPr>
        <w:t>TODO 3.5: [FOREACH - IN DANH SÁCH]</w:t>
      </w:r>
    </w:p>
    <w:p w14:paraId="000000E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EA">
      <w:r>
        <w:rPr>
          <w:rtl w:val="0"/>
        </w:rPr>
        <w:t>using System;</w:t>
      </w:r>
    </w:p>
    <w:p w14:paraId="000000EB"/>
    <w:p w14:paraId="000000EC">
      <w:r>
        <w:rPr>
          <w:rtl w:val="0"/>
        </w:rPr>
        <w:t>namespace ForeachExample</w:t>
      </w:r>
    </w:p>
    <w:p w14:paraId="000000E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EE">
      <w:r>
        <w:rPr>
          <w:rtl w:val="0"/>
        </w:rPr>
        <w:t>{</w:t>
      </w:r>
    </w:p>
    <w:p w14:paraId="000000E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F0">
      <w:r>
        <w:rPr>
          <w:rtl w:val="0"/>
        </w:rPr>
        <w:t xml:space="preserve">    class Program</w:t>
      </w:r>
    </w:p>
    <w:p w14:paraId="000000F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F2">
      <w:r>
        <w:rPr>
          <w:rtl w:val="0"/>
        </w:rPr>
        <w:t xml:space="preserve">    {</w:t>
      </w:r>
    </w:p>
    <w:p w14:paraId="000000F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F4">
      <w:r>
        <w:rPr>
          <w:rtl w:val="0"/>
        </w:rPr>
        <w:t xml:space="preserve">        static void Main(string[] args)</w:t>
      </w:r>
    </w:p>
    <w:p w14:paraId="000000F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F6">
      <w:r>
        <w:rPr>
          <w:rtl w:val="0"/>
        </w:rPr>
        <w:t xml:space="preserve">        {</w:t>
      </w:r>
    </w:p>
    <w:p w14:paraId="000000F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F8">
      <w:r>
        <w:rPr>
          <w:rtl w:val="0"/>
        </w:rPr>
        <w:t xml:space="preserve">            // TODO: Tạo mảng tên các bạn</w:t>
      </w:r>
    </w:p>
    <w:p w14:paraId="000000F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FA">
      <w:r>
        <w:rPr>
          <w:rtl w:val="0"/>
        </w:rPr>
        <w:t xml:space="preserve">            string[] friends = { "Mai", "Bình", "Chi", "Danh" };</w:t>
      </w:r>
    </w:p>
    <w:p w14:paraId="000000F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FC">
      <w:r>
        <w:rPr>
          <w:rtl w:val="0"/>
        </w:rPr>
        <w:t xml:space="preserve">            </w:t>
      </w:r>
    </w:p>
    <w:p w14:paraId="000000F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FE">
      <w:r>
        <w:rPr>
          <w:rtl w:val="0"/>
        </w:rPr>
        <w:t xml:space="preserve">            // TODO: In danh sách bạn bè</w:t>
      </w:r>
    </w:p>
    <w:p w14:paraId="000000F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00">
      <w:r>
        <w:rPr>
          <w:rtl w:val="0"/>
        </w:rPr>
        <w:t xml:space="preserve">            // Gợi ý: Dùng foreach</w:t>
      </w:r>
    </w:p>
    <w:p w14:paraId="000001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02">
      <w:r>
        <w:rPr>
          <w:rtl w:val="0"/>
        </w:rPr>
        <w:t xml:space="preserve">            // Output:</w:t>
      </w:r>
    </w:p>
    <w:p w14:paraId="0000010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04">
      <w:r>
        <w:rPr>
          <w:rtl w:val="0"/>
        </w:rPr>
        <w:t xml:space="preserve">            // "1. Mai"</w:t>
      </w:r>
    </w:p>
    <w:p w14:paraId="0000010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06">
      <w:r>
        <w:rPr>
          <w:rtl w:val="0"/>
        </w:rPr>
        <w:t xml:space="preserve">            // "2. Bình"</w:t>
      </w:r>
    </w:p>
    <w:p w14:paraId="0000010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08">
      <w:r>
        <w:rPr>
          <w:rtl w:val="0"/>
        </w:rPr>
        <w:t xml:space="preserve">            // "3. Chi"</w:t>
      </w:r>
    </w:p>
    <w:p w14:paraId="0000010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0A">
      <w:r>
        <w:rPr>
          <w:rtl w:val="0"/>
        </w:rPr>
        <w:t xml:space="preserve">            // "4. Danh"</w:t>
      </w:r>
    </w:p>
    <w:p w14:paraId="0000010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0C">
      <w:r>
        <w:rPr>
          <w:rtl w:val="0"/>
        </w:rPr>
        <w:t xml:space="preserve">            </w:t>
      </w:r>
    </w:p>
    <w:p w14:paraId="0000010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0E">
      <w:r>
        <w:rPr>
          <w:rtl w:val="0"/>
        </w:rPr>
        <w:t xml:space="preserve">            // ___________________________________________________________________________</w:t>
      </w:r>
    </w:p>
    <w:p w14:paraId="0000010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10">
      <w:r>
        <w:rPr>
          <w:rtl w:val="0"/>
        </w:rPr>
        <w:t xml:space="preserve">            // ___________________________________________________________________________</w:t>
      </w:r>
    </w:p>
    <w:p w14:paraId="0000011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12">
      <w:r>
        <w:rPr>
          <w:rtl w:val="0"/>
        </w:rPr>
        <w:t xml:space="preserve">            // ___________________________________________________________________________</w:t>
      </w:r>
    </w:p>
    <w:p w14:paraId="0000011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14">
      <w:r>
        <w:rPr>
          <w:rtl w:val="0"/>
        </w:rPr>
        <w:t xml:space="preserve">        }</w:t>
      </w:r>
    </w:p>
    <w:p w14:paraId="0000011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16">
      <w:r>
        <w:rPr>
          <w:rtl w:val="0"/>
        </w:rPr>
        <w:t xml:space="preserve">    }</w:t>
      </w:r>
    </w:p>
    <w:p w14:paraId="0000011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18">
      <w:r>
        <w:rPr>
          <w:rtl w:val="0"/>
        </w:rPr>
        <w:t>}</w:t>
      </w:r>
    </w:p>
    <w:p w14:paraId="0000011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1A">
      <w:r>
        <w:rPr>
          <w:b/>
          <w:bCs/>
          <w:rtl w:val="0"/>
        </w:rPr>
        <w:t>TODO 3.6: [BREAK &amp; CONTINUE - TÌM SỐ]</w:t>
      </w:r>
    </w:p>
    <w:p w14:paraId="0000011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1C">
      <w:r>
        <w:rPr>
          <w:rtl w:val="0"/>
        </w:rPr>
        <w:t>using System;</w:t>
      </w:r>
    </w:p>
    <w:p w14:paraId="0000011D"/>
    <w:p w14:paraId="0000011E">
      <w:r>
        <w:rPr>
          <w:rtl w:val="0"/>
        </w:rPr>
        <w:t>namespace BreakContinue</w:t>
      </w:r>
    </w:p>
    <w:p w14:paraId="0000011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20">
      <w:r>
        <w:rPr>
          <w:rtl w:val="0"/>
        </w:rPr>
        <w:t>{</w:t>
      </w:r>
    </w:p>
    <w:p w14:paraId="0000012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22">
      <w:r>
        <w:rPr>
          <w:rtl w:val="0"/>
        </w:rPr>
        <w:t xml:space="preserve">    class Program</w:t>
      </w:r>
    </w:p>
    <w:p w14:paraId="0000012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24">
      <w:r>
        <w:rPr>
          <w:rtl w:val="0"/>
        </w:rPr>
        <w:t xml:space="preserve">    {</w:t>
      </w:r>
    </w:p>
    <w:p w14:paraId="0000012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26">
      <w:r>
        <w:rPr>
          <w:rtl w:val="0"/>
        </w:rPr>
        <w:t xml:space="preserve">        static void Main(string[] args)</w:t>
      </w:r>
    </w:p>
    <w:p w14:paraId="0000012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28">
      <w:r>
        <w:rPr>
          <w:rtl w:val="0"/>
        </w:rPr>
        <w:t xml:space="preserve">        {</w:t>
      </w:r>
    </w:p>
    <w:p w14:paraId="0000012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2A">
      <w:r>
        <w:rPr>
          <w:rtl w:val="0"/>
        </w:rPr>
        <w:t xml:space="preserve">            // TODO: In các số lẻ từ 1 đến 20 (dùng continue)</w:t>
      </w:r>
    </w:p>
    <w:p w14:paraId="0000012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2C">
      <w:r>
        <w:rPr>
          <w:rtl w:val="0"/>
        </w:rPr>
        <w:t xml:space="preserve">            // Output: 1 3 5 7 9 11 13 15 17 19</w:t>
      </w:r>
    </w:p>
    <w:p w14:paraId="0000012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2E">
      <w:r>
        <w:rPr>
          <w:rtl w:val="0"/>
        </w:rPr>
        <w:t xml:space="preserve">            </w:t>
      </w:r>
    </w:p>
    <w:p w14:paraId="0000012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30">
      <w:r>
        <w:rPr>
          <w:rtl w:val="0"/>
        </w:rPr>
        <w:t xml:space="preserve">            // ___________________________________________________________________________</w:t>
      </w:r>
    </w:p>
    <w:p w14:paraId="0000013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32">
      <w:r>
        <w:rPr>
          <w:rtl w:val="0"/>
        </w:rPr>
        <w:t xml:space="preserve">            // ___________________________________________________________________________</w:t>
      </w:r>
    </w:p>
    <w:p w14:paraId="0000013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34">
      <w:r>
        <w:rPr>
          <w:rtl w:val="0"/>
        </w:rPr>
        <w:t xml:space="preserve">            // ___________________________________________________________________________</w:t>
      </w:r>
    </w:p>
    <w:p w14:paraId="0000013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36">
      <w:r>
        <w:rPr>
          <w:rtl w:val="0"/>
        </w:rPr>
        <w:t xml:space="preserve">            </w:t>
      </w:r>
    </w:p>
    <w:p w14:paraId="0000013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38">
      <w:r>
        <w:rPr>
          <w:rtl w:val="0"/>
        </w:rPr>
        <w:t xml:space="preserve">            // TODO: Tìm số 7 trong mảng [2, 5, 7, 1, 9, 7, 3]</w:t>
      </w:r>
    </w:p>
    <w:p w14:paraId="0000013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3A">
      <w:r>
        <w:rPr>
          <w:rtl w:val="0"/>
        </w:rPr>
        <w:t xml:space="preserve">            // Khi tìm thấy, in "Tìm thấy số 7 tại vị trí [chỉ số]" rồi dừng (break)</w:t>
      </w:r>
    </w:p>
    <w:p w14:paraId="0000013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3C">
      <w:r>
        <w:rPr>
          <w:rtl w:val="0"/>
        </w:rPr>
        <w:t xml:space="preserve">            </w:t>
      </w:r>
    </w:p>
    <w:p w14:paraId="0000013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3E">
      <w:r>
        <w:rPr>
          <w:rtl w:val="0"/>
        </w:rPr>
        <w:t xml:space="preserve">            // ___________________________________________________________________________</w:t>
      </w:r>
    </w:p>
    <w:p w14:paraId="0000013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40">
      <w:r>
        <w:rPr>
          <w:rtl w:val="0"/>
        </w:rPr>
        <w:t xml:space="preserve">            // ___________________________________________________________________________</w:t>
      </w:r>
    </w:p>
    <w:p w14:paraId="0000014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42">
      <w:r>
        <w:rPr>
          <w:rtl w:val="0"/>
        </w:rPr>
        <w:t xml:space="preserve">            // ___________________________________________________________________________</w:t>
      </w:r>
    </w:p>
    <w:p w14:paraId="0000014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44">
      <w:r>
        <w:rPr>
          <w:rtl w:val="0"/>
        </w:rPr>
        <w:t xml:space="preserve">        }</w:t>
      </w:r>
    </w:p>
    <w:p w14:paraId="0000014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46">
      <w:r>
        <w:rPr>
          <w:rtl w:val="0"/>
        </w:rPr>
        <w:t xml:space="preserve">    }</w:t>
      </w:r>
    </w:p>
    <w:p w14:paraId="0000014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48">
      <w:r>
        <w:rPr>
          <w:rtl w:val="0"/>
        </w:rPr>
        <w:t>}</w:t>
      </w:r>
    </w:p>
    <w:p w14:paraId="0000014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4A">
      <w:r>
        <w:rPr>
          <w:b/>
          <w:bCs/>
          <w:rtl w:val="0"/>
        </w:rPr>
        <w:t>📸 CHỨNG THỰC [3.1 -&gt; 3.6]:</w:t>
      </w:r>
    </w:p>
    <w:p w14:paraId="0000014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4C">
      <w:pPr>
        <w:numPr>
          <w:ilvl w:val="0"/>
          <w:numId w:val="2"/>
        </w:numPr>
        <w:ind w:left="720" w:hanging="360"/>
      </w:pPr>
      <w:r>
        <w:rPr>
          <w:rtl w:val="0"/>
        </w:rPr>
        <w:t>Chạy 6 chương trình và chụp screenshot output</w:t>
      </w:r>
    </w:p>
    <w:p w14:paraId="0000014D">
      <w:pPr>
        <w:numPr>
          <w:ilvl w:val="0"/>
          <w:numId w:val="2"/>
        </w:numPr>
        <w:ind w:left="720" w:hanging="360"/>
      </w:pPr>
      <w:r>
        <w:rPr>
          <w:rtl w:val="0"/>
        </w:rPr>
        <w:t>Thay đổi input để test các trường hợp khác nhau</w:t>
      </w:r>
    </w:p>
    <w:p w14:paraId="0000014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4F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50">
      <w:pPr>
        <w:pStyle w:val="4"/>
      </w:pPr>
      <w:bookmarkStart w:id="4" w:name="_f4ti7fy6w4nh" w:colFirst="0" w:colLast="0"/>
      <w:bookmarkEnd w:id="4"/>
      <w:r>
        <w:rPr>
          <w:rtl w:val="0"/>
        </w:rPr>
        <w:t>🤔 CÂU HỎI PHẢN BIỆN</w:t>
      </w:r>
    </w:p>
    <w:p w14:paraId="00000151">
      <w:pPr>
        <w:numPr>
          <w:ilvl w:val="0"/>
          <w:numId w:val="3"/>
        </w:numPr>
        <w:ind w:left="720" w:hanging="360"/>
      </w:pPr>
      <w:r>
        <w:rPr>
          <w:b/>
          <w:bCs/>
          <w:rtl w:val="0"/>
        </w:rPr>
        <w:t xml:space="preserve">Tại sao vòng lặp </w:t>
      </w:r>
      <w:r>
        <w:rPr>
          <w:rFonts w:ascii="Roboto Mono" w:hAnsi="Roboto Mono" w:eastAsia="Roboto Mono" w:cs="Roboto Mono"/>
          <w:b/>
          <w:bCs/>
          <w:color w:val="188038"/>
          <w:rtl w:val="0"/>
        </w:rPr>
        <w:t>for</w:t>
      </w:r>
      <w:r>
        <w:rPr>
          <w:b/>
          <w:bCs/>
          <w:rtl w:val="0"/>
        </w:rPr>
        <w:t xml:space="preserve"> lại được dùng nhiều hơn </w:t>
      </w:r>
      <w:r>
        <w:rPr>
          <w:rFonts w:ascii="Roboto Mono" w:hAnsi="Roboto Mono" w:eastAsia="Roboto Mono" w:cs="Roboto Mono"/>
          <w:b/>
          <w:bCs/>
          <w:color w:val="188038"/>
          <w:rtl w:val="0"/>
        </w:rPr>
        <w:t>while</w:t>
      </w:r>
      <w:r>
        <w:rPr>
          <w:b/>
          <w:bCs/>
          <w:rtl w:val="0"/>
        </w:rPr>
        <w:t xml:space="preserve"> trong lập trình?</w:t>
      </w:r>
    </w:p>
    <w:p w14:paraId="0000015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firstLine="0"/>
        <w:jc w:val="left"/>
      </w:pPr>
    </w:p>
    <w:p w14:paraId="00000153">
      <w:pPr>
        <w:numPr>
          <w:ilvl w:val="0"/>
          <w:numId w:val="3"/>
        </w:numPr>
        <w:ind w:left="720" w:hanging="360"/>
      </w:pPr>
      <w:r>
        <w:rPr>
          <w:b/>
          <w:bCs/>
          <w:rtl w:val="0"/>
        </w:rPr>
        <w:t xml:space="preserve">Nếu bạn có vòng lặp </w:t>
      </w:r>
      <w:r>
        <w:rPr>
          <w:rFonts w:ascii="Roboto Mono" w:hAnsi="Roboto Mono" w:eastAsia="Roboto Mono" w:cs="Roboto Mono"/>
          <w:b/>
          <w:bCs/>
          <w:color w:val="188038"/>
          <w:rtl w:val="0"/>
        </w:rPr>
        <w:t>for</w:t>
      </w:r>
      <w:r>
        <w:rPr>
          <w:b/>
          <w:bCs/>
          <w:rtl w:val="0"/>
        </w:rPr>
        <w:t xml:space="preserve"> lồng trong </w:t>
      </w:r>
      <w:r>
        <w:rPr>
          <w:rFonts w:ascii="Roboto Mono" w:hAnsi="Roboto Mono" w:eastAsia="Roboto Mono" w:cs="Roboto Mono"/>
          <w:b/>
          <w:bCs/>
          <w:color w:val="188038"/>
          <w:rtl w:val="0"/>
        </w:rPr>
        <w:t>for</w:t>
      </w:r>
      <w:r>
        <w:rPr>
          <w:b/>
          <w:bCs/>
          <w:rtl w:val="0"/>
        </w:rPr>
        <w:t>, làm cách nào để thoát cả hai vòng lặp cùng lúc?</w:t>
      </w:r>
    </w:p>
    <w:p w14:paraId="0000015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firstLine="0"/>
        <w:jc w:val="left"/>
      </w:pPr>
    </w:p>
    <w:p w14:paraId="00000155">
      <w:pPr>
        <w:numPr>
          <w:ilvl w:val="0"/>
          <w:numId w:val="3"/>
        </w:numPr>
        <w:ind w:left="720" w:hanging="360"/>
      </w:pPr>
      <w:r>
        <w:rPr>
          <w:b/>
          <w:bCs/>
          <w:rtl w:val="0"/>
        </w:rPr>
        <w:t xml:space="preserve">So sánh </w:t>
      </w:r>
      <w:r>
        <w:rPr>
          <w:rFonts w:ascii="Roboto Mono" w:hAnsi="Roboto Mono" w:eastAsia="Roboto Mono" w:cs="Roboto Mono"/>
          <w:b/>
          <w:bCs/>
          <w:color w:val="188038"/>
          <w:rtl w:val="0"/>
        </w:rPr>
        <w:t>while</w:t>
      </w:r>
      <w:r>
        <w:rPr>
          <w:b/>
          <w:bCs/>
          <w:rtl w:val="0"/>
        </w:rPr>
        <w:t xml:space="preserve"> và </w:t>
      </w:r>
      <w:r>
        <w:rPr>
          <w:rFonts w:ascii="Roboto Mono" w:hAnsi="Roboto Mono" w:eastAsia="Roboto Mono" w:cs="Roboto Mono"/>
          <w:b/>
          <w:bCs/>
          <w:color w:val="188038"/>
          <w:rtl w:val="0"/>
        </w:rPr>
        <w:t>do-while</w:t>
      </w:r>
      <w:r>
        <w:rPr>
          <w:b/>
          <w:bCs/>
          <w:rtl w:val="0"/>
        </w:rPr>
        <w:t xml:space="preserve"> - khi nào nên dùng </w:t>
      </w:r>
      <w:r>
        <w:rPr>
          <w:rFonts w:ascii="Roboto Mono" w:hAnsi="Roboto Mono" w:eastAsia="Roboto Mono" w:cs="Roboto Mono"/>
          <w:b/>
          <w:bCs/>
          <w:color w:val="188038"/>
          <w:rtl w:val="0"/>
        </w:rPr>
        <w:t>do-while</w:t>
      </w:r>
      <w:r>
        <w:rPr>
          <w:b/>
          <w:bCs/>
          <w:rtl w:val="0"/>
        </w:rPr>
        <w:t>?</w:t>
      </w:r>
    </w:p>
    <w:p w14:paraId="0000015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57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58">
      <w:pPr>
        <w:pStyle w:val="4"/>
      </w:pPr>
      <w:bookmarkStart w:id="5" w:name="_4c8se067ybki" w:colFirst="0" w:colLast="0"/>
      <w:bookmarkEnd w:id="5"/>
      <w:r>
        <w:rPr>
          <w:rtl w:val="0"/>
        </w:rPr>
        <w:t>💫 KẾT NỐI ĐÁNH GIÁ</w:t>
      </w:r>
    </w:p>
    <w:p w14:paraId="00000159">
      <w:r>
        <w:rPr>
          <w:b/>
          <w:bCs/>
          <w:rtl w:val="0"/>
        </w:rPr>
        <w:t>Mốc kiểm tra quan trọng:</w:t>
      </w:r>
      <w:r>
        <w:rPr>
          <w:rtl w:val="0"/>
        </w:rPr>
        <w:t xml:space="preserve"> Bạn phải </w:t>
      </w:r>
      <w:r>
        <w:rPr>
          <w:b/>
          <w:bCs/>
          <w:rtl w:val="0"/>
        </w:rPr>
        <w:t>thành thạo if/else/switch</w:t>
      </w:r>
      <w:r>
        <w:rPr>
          <w:rtl w:val="0"/>
        </w:rPr>
        <w:t xml:space="preserve"> và </w:t>
      </w:r>
      <w:r>
        <w:rPr>
          <w:b/>
          <w:bCs/>
          <w:rtl w:val="0"/>
        </w:rPr>
        <w:t>for/while/foreach</w:t>
      </w:r>
      <w:r>
        <w:rPr>
          <w:rtl w:val="0"/>
        </w:rPr>
        <w:t xml:space="preserve"> để học phần tiếp theo</w:t>
      </w:r>
    </w:p>
    <w:p w14:paraId="0000015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5B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5C">
      <w:pPr>
        <w:pStyle w:val="3"/>
      </w:pPr>
      <w:bookmarkStart w:id="6" w:name="_ctkp0hkf7zi8" w:colFirst="0" w:colLast="0"/>
      <w:bookmarkEnd w:id="6"/>
      <w:r>
        <w:br w:type="page"/>
      </w:r>
    </w:p>
    <w:p w14:paraId="0000015D">
      <w:pPr>
        <w:pStyle w:val="3"/>
      </w:pPr>
      <w:bookmarkStart w:id="7" w:name="_wgzj8dduxeoe" w:colFirst="0" w:colLast="0"/>
      <w:bookmarkEnd w:id="7"/>
      <w:r>
        <w:rPr>
          <w:rtl w:val="0"/>
        </w:rPr>
        <w:t>PHT C# [04] - PHƯƠNG THỨC (FUNCTION/METHOD)</w:t>
      </w:r>
    </w:p>
    <w:p w14:paraId="0000015E">
      <w:pPr>
        <w:pStyle w:val="4"/>
      </w:pPr>
      <w:bookmarkStart w:id="8" w:name="_b3ey3y8ccmy4" w:colFirst="0" w:colLast="0"/>
      <w:bookmarkEnd w:id="8"/>
      <w:r>
        <w:rPr>
          <w:rtl w:val="0"/>
        </w:rPr>
        <w:t>🎯 KIẾN THỨC CỐT LỐI</w:t>
      </w:r>
    </w:p>
    <w:tbl>
      <w:tblPr>
        <w:tblStyle w:val="14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30EAF0B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F">
            <w:pPr>
              <w:jc w:val="left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Khái Niệm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0">
            <w:pPr>
              <w:jc w:val="left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Ý Nghĩa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1">
            <w:pPr>
              <w:jc w:val="left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Ví Dụ</w:t>
            </w:r>
          </w:p>
        </w:tc>
      </w:tr>
      <w:tr w14:paraId="44BFD8F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2">
            <w:pPr>
              <w:jc w:val="left"/>
            </w:pPr>
            <w:r>
              <w:rPr>
                <w:b/>
                <w:bCs/>
                <w:rtl w:val="0"/>
              </w:rPr>
              <w:t>Phương thức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3">
            <w:pPr>
              <w:jc w:val="left"/>
            </w:pPr>
            <w:r>
              <w:rPr>
                <w:rtl w:val="0"/>
              </w:rPr>
              <w:t>Khối code có tên, có thể tái sử dụng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4">
            <w:pPr>
              <w:jc w:val="left"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>static int Add(int a, int b)</w:t>
            </w:r>
          </w:p>
        </w:tc>
      </w:tr>
      <w:tr w14:paraId="409CF4E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5">
            <w:pPr>
              <w:jc w:val="left"/>
            </w:pPr>
            <w:r>
              <w:rPr>
                <w:b/>
                <w:bCs/>
                <w:rtl w:val="0"/>
              </w:rPr>
              <w:t>Tham số (Parameters)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6">
            <w:pPr>
              <w:jc w:val="left"/>
            </w:pPr>
            <w:r>
              <w:rPr>
                <w:rtl w:val="0"/>
              </w:rPr>
              <w:t>Biến đầu vào của phương thức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7">
            <w:pPr>
              <w:jc w:val="left"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>Add(int a, int b)</w:t>
            </w:r>
            <w:r>
              <w:rPr>
                <w:rFonts w:ascii="Arial Unicode MS" w:hAnsi="Arial Unicode MS" w:eastAsia="Arial Unicode MS" w:cs="Arial Unicode MS"/>
                <w:rtl w:val="0"/>
              </w:rPr>
              <w:t xml:space="preserve"> → a, b là tham số</w:t>
            </w:r>
          </w:p>
        </w:tc>
      </w:tr>
      <w:tr w14:paraId="5919429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8">
            <w:pPr>
              <w:jc w:val="left"/>
            </w:pPr>
            <w:r>
              <w:rPr>
                <w:b/>
                <w:bCs/>
                <w:rtl w:val="0"/>
              </w:rPr>
              <w:t>Đối số (Arguments)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9">
            <w:pPr>
              <w:jc w:val="left"/>
            </w:pPr>
            <w:r>
              <w:rPr>
                <w:rtl w:val="0"/>
              </w:rPr>
              <w:t>Giá trị cụ thể truyền vào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A">
            <w:pPr>
              <w:jc w:val="left"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>Add(5, 3)</w:t>
            </w:r>
            <w:r>
              <w:rPr>
                <w:rtl w:val="0"/>
              </w:rPr>
              <w:t xml:space="preserve"> → 5, 3 là đối số</w:t>
            </w:r>
          </w:p>
        </w:tc>
      </w:tr>
      <w:tr w14:paraId="6172FC6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B">
            <w:pPr>
              <w:jc w:val="left"/>
            </w:pPr>
            <w:r>
              <w:rPr>
                <w:b/>
                <w:bCs/>
                <w:rtl w:val="0"/>
              </w:rPr>
              <w:t>Kiểu trả về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C">
            <w:pPr>
              <w:jc w:val="left"/>
            </w:pPr>
            <w:r>
              <w:rPr>
                <w:rtl w:val="0"/>
              </w:rPr>
              <w:t>Kiểu dữ liệu phương thức trả về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D">
            <w:pPr>
              <w:jc w:val="left"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>int</w:t>
            </w:r>
            <w:r>
              <w:rPr>
                <w:rtl w:val="0"/>
              </w:rPr>
              <w:t xml:space="preserve">,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>string</w:t>
            </w:r>
            <w:r>
              <w:rPr>
                <w:rtl w:val="0"/>
              </w:rPr>
              <w:t xml:space="preserve">,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>void</w:t>
            </w:r>
            <w:r>
              <w:rPr>
                <w:rtl w:val="0"/>
              </w:rPr>
              <w:t xml:space="preserve"> (không trả về)</w:t>
            </w:r>
          </w:p>
        </w:tc>
      </w:tr>
      <w:tr w14:paraId="4A4C1BD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E">
            <w:pPr>
              <w:jc w:val="left"/>
            </w:pPr>
            <w:r>
              <w:rPr>
                <w:b/>
                <w:bCs/>
                <w:rtl w:val="0"/>
              </w:rPr>
              <w:t>Return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F">
            <w:pPr>
              <w:jc w:val="left"/>
            </w:pPr>
            <w:r>
              <w:rPr>
                <w:rtl w:val="0"/>
              </w:rPr>
              <w:t>Câu lệnh trả về giá trị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0">
            <w:pPr>
              <w:jc w:val="left"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>return sum;</w:t>
            </w:r>
          </w:p>
        </w:tc>
      </w:tr>
      <w:tr w14:paraId="205C027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1">
            <w:pPr>
              <w:jc w:val="left"/>
            </w:pPr>
            <w:r>
              <w:rPr>
                <w:b/>
                <w:bCs/>
                <w:rtl w:val="0"/>
              </w:rPr>
              <w:t>Static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2">
            <w:pPr>
              <w:jc w:val="left"/>
            </w:pPr>
            <w:r>
              <w:rPr>
                <w:rtl w:val="0"/>
              </w:rPr>
              <w:t>Phương thức thuộc lớp, gọi trực tiếp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3">
            <w:pPr>
              <w:jc w:val="left"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>Program.Add(5, 3)</w:t>
            </w:r>
          </w:p>
        </w:tc>
      </w:tr>
      <w:tr w14:paraId="69CBF7F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4">
            <w:pPr>
              <w:jc w:val="left"/>
            </w:pPr>
            <w:r>
              <w:rPr>
                <w:b/>
                <w:bCs/>
                <w:rtl w:val="0"/>
              </w:rPr>
              <w:t>Nạp chồng (Overloading)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5">
            <w:pPr>
              <w:jc w:val="left"/>
            </w:pPr>
            <w:r>
              <w:rPr>
                <w:rtl w:val="0"/>
              </w:rPr>
              <w:t>Nhiều phương thức cùng tên, tham số khác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6">
            <w:pPr>
              <w:jc w:val="left"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>Add(int, int)</w:t>
            </w:r>
            <w:r>
              <w:rPr>
                <w:rtl w:val="0"/>
              </w:rPr>
              <w:t xml:space="preserve"> và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>Add(double, double)</w:t>
            </w:r>
          </w:p>
        </w:tc>
      </w:tr>
      <w:tr w14:paraId="5269A6C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7">
            <w:pPr>
              <w:jc w:val="left"/>
            </w:pPr>
            <w:r>
              <w:rPr>
                <w:b/>
                <w:bCs/>
                <w:rtl w:val="0"/>
              </w:rPr>
              <w:t>Đệ quy (Recursion)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8">
            <w:pPr>
              <w:jc w:val="left"/>
            </w:pPr>
            <w:r>
              <w:rPr>
                <w:rtl w:val="0"/>
              </w:rPr>
              <w:t>Phương thức gọi chính nó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9">
            <w:pPr>
              <w:jc w:val="left"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>Factorial(n) = n * Factorial(n-1)</w:t>
            </w:r>
          </w:p>
        </w:tc>
      </w:tr>
    </w:tbl>
    <w:p w14:paraId="0000017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7B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7C">
      <w:pPr>
        <w:pStyle w:val="4"/>
      </w:pPr>
      <w:bookmarkStart w:id="9" w:name="_22d1jl4wzaf0" w:colFirst="0" w:colLast="0"/>
      <w:bookmarkEnd w:id="9"/>
      <w:r>
        <w:rPr>
          <w:rtl w:val="0"/>
        </w:rPr>
        <w:t>💡 KHÁM PHÁ KIẾN THỨC</w:t>
      </w:r>
    </w:p>
    <w:p w14:paraId="0000017D">
      <w:r>
        <w:rPr>
          <w:b/>
          <w:bCs/>
          <w:rtl w:val="0"/>
        </w:rPr>
        <w:t>Câu hỏi tự kiểm tra:</w:t>
      </w:r>
    </w:p>
    <w:p w14:paraId="0000017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7F">
      <w:pPr>
        <w:numPr>
          <w:ilvl w:val="0"/>
          <w:numId w:val="4"/>
        </w:numPr>
        <w:ind w:left="720" w:hanging="360"/>
      </w:pPr>
      <w:r>
        <w:rPr>
          <w:rtl w:val="0"/>
        </w:rPr>
        <w:t>Tại sao phải dùng phương thức? (Lợi ích của phương thức là gì?)</w:t>
      </w:r>
    </w:p>
    <w:p w14:paraId="00000180">
      <w:pPr>
        <w:numPr>
          <w:ilvl w:val="0"/>
          <w:numId w:val="4"/>
        </w:numPr>
        <w:ind w:left="720" w:hanging="360"/>
      </w:pPr>
      <w:r>
        <w:rPr>
          <w:rtl w:val="0"/>
        </w:rPr>
        <w:t>Sự khác biệt giữa tham số và đối số?</w:t>
      </w:r>
    </w:p>
    <w:p w14:paraId="00000181">
      <w:pPr>
        <w:numPr>
          <w:ilvl w:val="0"/>
          <w:numId w:val="4"/>
        </w:numPr>
        <w:ind w:left="720" w:hanging="360"/>
      </w:pPr>
      <w:r>
        <w:rPr>
          <w:rtl w:val="0"/>
        </w:rPr>
        <w:t>Phương thức nào phải có return? Phương thức nào không?</w:t>
      </w:r>
    </w:p>
    <w:p w14:paraId="00000182">
      <w:pPr>
        <w:numPr>
          <w:ilvl w:val="0"/>
          <w:numId w:val="4"/>
        </w:numPr>
        <w:ind w:left="720" w:hanging="360"/>
      </w:pPr>
      <w:r>
        <w:rPr>
          <w:rtl w:val="0"/>
        </w:rPr>
        <w:t>Nạp chồng phương thức dựa vào điều gì?</w:t>
      </w:r>
    </w:p>
    <w:p w14:paraId="0000018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84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85">
      <w:pPr>
        <w:pStyle w:val="4"/>
      </w:pPr>
      <w:bookmarkStart w:id="10" w:name="_lyfdarcxp8hl" w:colFirst="0" w:colLast="0"/>
      <w:bookmarkEnd w:id="10"/>
      <w:r>
        <w:rPr>
          <w:rtl w:val="0"/>
        </w:rPr>
        <w:t>📝 VÍ DỤ THỰC HÀNH</w:t>
      </w:r>
    </w:p>
    <w:p w14:paraId="00000186">
      <w:r>
        <w:rPr>
          <w:b/>
          <w:bCs/>
          <w:rtl w:val="0"/>
        </w:rPr>
        <w:t>TODO 4.1: [PHƯƠNG THỨC TÍNH TOÁN CỐ BẢN]</w:t>
      </w:r>
    </w:p>
    <w:p w14:paraId="0000018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88">
      <w:r>
        <w:rPr>
          <w:rtl w:val="0"/>
        </w:rPr>
        <w:t>using System;</w:t>
      </w:r>
    </w:p>
    <w:p w14:paraId="00000189"/>
    <w:p w14:paraId="0000018A">
      <w:r>
        <w:rPr>
          <w:rtl w:val="0"/>
        </w:rPr>
        <w:t>namespace BasicMethods</w:t>
      </w:r>
    </w:p>
    <w:p w14:paraId="0000018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8C">
      <w:r>
        <w:rPr>
          <w:rtl w:val="0"/>
        </w:rPr>
        <w:t>{</w:t>
      </w:r>
    </w:p>
    <w:p w14:paraId="0000018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8E">
      <w:r>
        <w:rPr>
          <w:rtl w:val="0"/>
        </w:rPr>
        <w:t xml:space="preserve">    class Program</w:t>
      </w:r>
    </w:p>
    <w:p w14:paraId="0000018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90">
      <w:r>
        <w:rPr>
          <w:rtl w:val="0"/>
        </w:rPr>
        <w:t xml:space="preserve">    {</w:t>
      </w:r>
    </w:p>
    <w:p w14:paraId="0000019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92">
      <w:r>
        <w:rPr>
          <w:rtl w:val="0"/>
        </w:rPr>
        <w:t xml:space="preserve">        // TODO: Viết phương thức tính tổng 2 số</w:t>
      </w:r>
    </w:p>
    <w:p w14:paraId="0000019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94">
      <w:r>
        <w:rPr>
          <w:rtl w:val="0"/>
        </w:rPr>
        <w:t xml:space="preserve">        // Tên: Add</w:t>
      </w:r>
    </w:p>
    <w:p w14:paraId="0000019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96">
      <w:r>
        <w:rPr>
          <w:rtl w:val="0"/>
        </w:rPr>
        <w:t xml:space="preserve">        // Tham số: int a, int b</w:t>
      </w:r>
    </w:p>
    <w:p w14:paraId="0000019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98">
      <w:r>
        <w:rPr>
          <w:rtl w:val="0"/>
        </w:rPr>
        <w:t xml:space="preserve">        // Trả về: int</w:t>
      </w:r>
    </w:p>
    <w:p w14:paraId="0000019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9A">
      <w:r>
        <w:rPr>
          <w:rtl w:val="0"/>
        </w:rPr>
        <w:t xml:space="preserve">        // ___________________________________________________________________________</w:t>
      </w:r>
    </w:p>
    <w:p w14:paraId="0000019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9C">
      <w:r>
        <w:rPr>
          <w:rtl w:val="0"/>
        </w:rPr>
        <w:t xml:space="preserve">        </w:t>
      </w:r>
    </w:p>
    <w:p w14:paraId="0000019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9E">
      <w:r>
        <w:rPr>
          <w:rtl w:val="0"/>
        </w:rPr>
        <w:t xml:space="preserve">        // TODO: Viết phương thức tính tích 2 số</w:t>
      </w:r>
    </w:p>
    <w:p w14:paraId="0000019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A0">
      <w:r>
        <w:rPr>
          <w:rtl w:val="0"/>
        </w:rPr>
        <w:t xml:space="preserve">        // Tên: Multiply</w:t>
      </w:r>
    </w:p>
    <w:p w14:paraId="000001A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A2">
      <w:r>
        <w:rPr>
          <w:rtl w:val="0"/>
        </w:rPr>
        <w:t xml:space="preserve">        // Tham số: double x, double y</w:t>
      </w:r>
    </w:p>
    <w:p w14:paraId="000001A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A4">
      <w:r>
        <w:rPr>
          <w:rtl w:val="0"/>
        </w:rPr>
        <w:t xml:space="preserve">        // Trả về: double</w:t>
      </w:r>
    </w:p>
    <w:p w14:paraId="000001A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A6">
      <w:r>
        <w:rPr>
          <w:rtl w:val="0"/>
        </w:rPr>
        <w:t xml:space="preserve">        // ___________________________________________________________________________</w:t>
      </w:r>
    </w:p>
    <w:p w14:paraId="000001A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A8">
      <w:r>
        <w:rPr>
          <w:rtl w:val="0"/>
        </w:rPr>
        <w:t xml:space="preserve">        </w:t>
      </w:r>
    </w:p>
    <w:p w14:paraId="000001A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AA">
      <w:r>
        <w:rPr>
          <w:rtl w:val="0"/>
        </w:rPr>
        <w:t xml:space="preserve">        static void Main(string[] args)</w:t>
      </w:r>
    </w:p>
    <w:p w14:paraId="000001A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AC">
      <w:r>
        <w:rPr>
          <w:rtl w:val="0"/>
        </w:rPr>
        <w:t xml:space="preserve">        {</w:t>
      </w:r>
    </w:p>
    <w:p w14:paraId="000001A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AE">
      <w:r>
        <w:rPr>
          <w:rtl w:val="0"/>
        </w:rPr>
        <w:t xml:space="preserve">            // TODO: Gọi phương thức Add và in kết quả</w:t>
      </w:r>
    </w:p>
    <w:p w14:paraId="000001A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B0">
      <w:r>
        <w:rPr>
          <w:rtl w:val="0"/>
        </w:rPr>
        <w:t xml:space="preserve">            // ___________________________________________________________________________</w:t>
      </w:r>
    </w:p>
    <w:p w14:paraId="000001B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B2">
      <w:r>
        <w:rPr>
          <w:rtl w:val="0"/>
        </w:rPr>
        <w:t xml:space="preserve">            </w:t>
      </w:r>
    </w:p>
    <w:p w14:paraId="000001B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B4">
      <w:r>
        <w:rPr>
          <w:rtl w:val="0"/>
        </w:rPr>
        <w:t xml:space="preserve">            // TODO: Gọi phương thức Multiply và in kết quả</w:t>
      </w:r>
    </w:p>
    <w:p w14:paraId="000001B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B6">
      <w:r>
        <w:rPr>
          <w:rtl w:val="0"/>
        </w:rPr>
        <w:t xml:space="preserve">            // ___________________________________________________________________________</w:t>
      </w:r>
    </w:p>
    <w:p w14:paraId="000001B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B8">
      <w:r>
        <w:rPr>
          <w:rtl w:val="0"/>
        </w:rPr>
        <w:t xml:space="preserve">        }</w:t>
      </w:r>
    </w:p>
    <w:p w14:paraId="000001B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BA">
      <w:r>
        <w:rPr>
          <w:rtl w:val="0"/>
        </w:rPr>
        <w:t xml:space="preserve">    }</w:t>
      </w:r>
    </w:p>
    <w:p w14:paraId="000001B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BC">
      <w:r>
        <w:rPr>
          <w:rtl w:val="0"/>
        </w:rPr>
        <w:t>}</w:t>
      </w:r>
    </w:p>
    <w:p w14:paraId="000001B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BE">
      <w:r>
        <w:rPr>
          <w:b/>
          <w:bCs/>
          <w:rtl w:val="0"/>
        </w:rPr>
        <w:t>TODO 4.2: [PHƯƠNG THỨC VOID - KHÔNG TRẢ VỀ]</w:t>
      </w:r>
    </w:p>
    <w:p w14:paraId="000001B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C0">
      <w:r>
        <w:rPr>
          <w:rtl w:val="0"/>
        </w:rPr>
        <w:t>using System;</w:t>
      </w:r>
    </w:p>
    <w:p w14:paraId="000001C1"/>
    <w:p w14:paraId="000001C2">
      <w:r>
        <w:rPr>
          <w:rtl w:val="0"/>
        </w:rPr>
        <w:t>namespace VoidMethods</w:t>
      </w:r>
    </w:p>
    <w:p w14:paraId="000001C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C4">
      <w:r>
        <w:rPr>
          <w:rtl w:val="0"/>
        </w:rPr>
        <w:t>{</w:t>
      </w:r>
    </w:p>
    <w:p w14:paraId="000001C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C6">
      <w:r>
        <w:rPr>
          <w:rtl w:val="0"/>
        </w:rPr>
        <w:t xml:space="preserve">    class Program</w:t>
      </w:r>
    </w:p>
    <w:p w14:paraId="000001C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C8">
      <w:r>
        <w:rPr>
          <w:rtl w:val="0"/>
        </w:rPr>
        <w:t xml:space="preserve">    {</w:t>
      </w:r>
    </w:p>
    <w:p w14:paraId="000001C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CA">
      <w:r>
        <w:rPr>
          <w:rtl w:val="0"/>
        </w:rPr>
        <w:t xml:space="preserve">        // TODO: Viết phương thức in hộp trang trí</w:t>
      </w:r>
    </w:p>
    <w:p w14:paraId="000001C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CC">
      <w:r>
        <w:rPr>
          <w:rtl w:val="0"/>
        </w:rPr>
        <w:t xml:space="preserve">        // Tên: PrintBox</w:t>
      </w:r>
    </w:p>
    <w:p w14:paraId="000001C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CE">
      <w:r>
        <w:rPr>
          <w:rtl w:val="0"/>
        </w:rPr>
        <w:t xml:space="preserve">        // Tham số: string text</w:t>
      </w:r>
    </w:p>
    <w:p w14:paraId="000001C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D0">
      <w:r>
        <w:rPr>
          <w:rtl w:val="0"/>
        </w:rPr>
        <w:t xml:space="preserve">        // Trả về: void</w:t>
      </w:r>
    </w:p>
    <w:p w14:paraId="000001D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D2">
      <w:r>
        <w:rPr>
          <w:rtl w:val="0"/>
        </w:rPr>
        <w:t xml:space="preserve">        // Ví dụ: PrintBox("Hello") in ra:</w:t>
      </w:r>
    </w:p>
    <w:p w14:paraId="000001D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D4">
      <w:r>
        <w:rPr>
          <w:rtl w:val="0"/>
        </w:rPr>
        <w:t xml:space="preserve">        // ***********</w:t>
      </w:r>
    </w:p>
    <w:p w14:paraId="000001D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D6">
      <w:r>
        <w:rPr>
          <w:rtl w:val="0"/>
        </w:rPr>
        <w:t xml:space="preserve">        // * Hello   *</w:t>
      </w:r>
    </w:p>
    <w:p w14:paraId="000001D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D8">
      <w:r>
        <w:rPr>
          <w:rtl w:val="0"/>
        </w:rPr>
        <w:t xml:space="preserve">        // ***********</w:t>
      </w:r>
    </w:p>
    <w:p w14:paraId="000001D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DA">
      <w:r>
        <w:rPr>
          <w:rtl w:val="0"/>
        </w:rPr>
        <w:t xml:space="preserve">        // ___________________________________________________________________________</w:t>
      </w:r>
    </w:p>
    <w:p w14:paraId="000001D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DC">
      <w:r>
        <w:rPr>
          <w:rtl w:val="0"/>
        </w:rPr>
        <w:t xml:space="preserve">        // ___________________________________________________________________________</w:t>
      </w:r>
    </w:p>
    <w:p w14:paraId="000001D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DE">
      <w:r>
        <w:rPr>
          <w:rtl w:val="0"/>
        </w:rPr>
        <w:t xml:space="preserve">        // ___________________________________________________________________________</w:t>
      </w:r>
    </w:p>
    <w:p w14:paraId="000001D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E0">
      <w:r>
        <w:rPr>
          <w:rtl w:val="0"/>
        </w:rPr>
        <w:t xml:space="preserve">        </w:t>
      </w:r>
    </w:p>
    <w:p w14:paraId="000001E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E2">
      <w:r>
        <w:rPr>
          <w:rtl w:val="0"/>
        </w:rPr>
        <w:t xml:space="preserve">        static void Main(string[] args)</w:t>
      </w:r>
    </w:p>
    <w:p w14:paraId="000001E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E4">
      <w:r>
        <w:rPr>
          <w:rtl w:val="0"/>
        </w:rPr>
        <w:t xml:space="preserve">        {</w:t>
      </w:r>
    </w:p>
    <w:p w14:paraId="000001E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E6">
      <w:r>
        <w:rPr>
          <w:rtl w:val="0"/>
        </w:rPr>
        <w:t xml:space="preserve">            // TODO: Gọi phương thức PrintBox với các giá trị khác nhau</w:t>
      </w:r>
    </w:p>
    <w:p w14:paraId="000001E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E8">
      <w:r>
        <w:rPr>
          <w:rtl w:val="0"/>
        </w:rPr>
        <w:t xml:space="preserve">            // ___________________________________________________________________________</w:t>
      </w:r>
    </w:p>
    <w:p w14:paraId="000001E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EA">
      <w:r>
        <w:rPr>
          <w:rtl w:val="0"/>
        </w:rPr>
        <w:t xml:space="preserve">            // ___________________________________________________________________________</w:t>
      </w:r>
    </w:p>
    <w:p w14:paraId="000001E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EC">
      <w:r>
        <w:rPr>
          <w:rtl w:val="0"/>
        </w:rPr>
        <w:t xml:space="preserve">        }</w:t>
      </w:r>
    </w:p>
    <w:p w14:paraId="000001E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EE">
      <w:r>
        <w:rPr>
          <w:rtl w:val="0"/>
        </w:rPr>
        <w:t xml:space="preserve">    }</w:t>
      </w:r>
    </w:p>
    <w:p w14:paraId="000001E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F0">
      <w:r>
        <w:rPr>
          <w:rtl w:val="0"/>
        </w:rPr>
        <w:t>}</w:t>
      </w:r>
    </w:p>
    <w:p w14:paraId="000001F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F2">
      <w:r>
        <w:rPr>
          <w:b/>
          <w:bCs/>
          <w:rtl w:val="0"/>
        </w:rPr>
        <w:t>TODO 4.3: [PHƯƠNG THỨC VỚI MẢNG]</w:t>
      </w:r>
    </w:p>
    <w:p w14:paraId="000001F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F4">
      <w:r>
        <w:rPr>
          <w:rtl w:val="0"/>
        </w:rPr>
        <w:t>using System;</w:t>
      </w:r>
    </w:p>
    <w:p w14:paraId="000001F5"/>
    <w:p w14:paraId="000001F6">
      <w:r>
        <w:rPr>
          <w:rtl w:val="0"/>
        </w:rPr>
        <w:t>namespace ArrayMethods</w:t>
      </w:r>
    </w:p>
    <w:p w14:paraId="000001F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F8">
      <w:r>
        <w:rPr>
          <w:rtl w:val="0"/>
        </w:rPr>
        <w:t>{</w:t>
      </w:r>
    </w:p>
    <w:p w14:paraId="000001F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FA">
      <w:r>
        <w:rPr>
          <w:rtl w:val="0"/>
        </w:rPr>
        <w:t xml:space="preserve">    class Program</w:t>
      </w:r>
    </w:p>
    <w:p w14:paraId="000001F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FC">
      <w:r>
        <w:rPr>
          <w:rtl w:val="0"/>
        </w:rPr>
        <w:t xml:space="preserve">    {</w:t>
      </w:r>
    </w:p>
    <w:p w14:paraId="000001F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FE">
      <w:r>
        <w:rPr>
          <w:rtl w:val="0"/>
        </w:rPr>
        <w:t xml:space="preserve">        // TODO: Viết phương thức tính tổng các phần tử trong mảng</w:t>
      </w:r>
    </w:p>
    <w:p w14:paraId="000001F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00">
      <w:r>
        <w:rPr>
          <w:rtl w:val="0"/>
        </w:rPr>
        <w:t xml:space="preserve">        // Tên: SumArray</w:t>
      </w:r>
    </w:p>
    <w:p w14:paraId="000002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02">
      <w:r>
        <w:rPr>
          <w:rtl w:val="0"/>
        </w:rPr>
        <w:t xml:space="preserve">        // Tham số: int[] numbers</w:t>
      </w:r>
    </w:p>
    <w:p w14:paraId="0000020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04">
      <w:r>
        <w:rPr>
          <w:rtl w:val="0"/>
        </w:rPr>
        <w:t xml:space="preserve">        // Trả về: int</w:t>
      </w:r>
    </w:p>
    <w:p w14:paraId="0000020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06">
      <w:r>
        <w:rPr>
          <w:rtl w:val="0"/>
        </w:rPr>
        <w:t xml:space="preserve">        // ___________________________________________________________________________</w:t>
      </w:r>
    </w:p>
    <w:p w14:paraId="0000020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08">
      <w:r>
        <w:rPr>
          <w:rtl w:val="0"/>
        </w:rPr>
        <w:t xml:space="preserve">        // ___________________________________________________________________________</w:t>
      </w:r>
    </w:p>
    <w:p w14:paraId="0000020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0A">
      <w:r>
        <w:rPr>
          <w:rtl w:val="0"/>
        </w:rPr>
        <w:t xml:space="preserve">        </w:t>
      </w:r>
    </w:p>
    <w:p w14:paraId="0000020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0C">
      <w:r>
        <w:rPr>
          <w:rtl w:val="0"/>
        </w:rPr>
        <w:t xml:space="preserve">        // TODO: Viết phương thức tìm số lớn nhất trong mảng</w:t>
      </w:r>
    </w:p>
    <w:p w14:paraId="0000020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0E">
      <w:r>
        <w:rPr>
          <w:rtl w:val="0"/>
        </w:rPr>
        <w:t xml:space="preserve">        // Tên: FindMax</w:t>
      </w:r>
    </w:p>
    <w:p w14:paraId="0000020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10">
      <w:r>
        <w:rPr>
          <w:rtl w:val="0"/>
        </w:rPr>
        <w:t xml:space="preserve">        // Tham số: int[] numbers</w:t>
      </w:r>
    </w:p>
    <w:p w14:paraId="0000021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12">
      <w:r>
        <w:rPr>
          <w:rtl w:val="0"/>
        </w:rPr>
        <w:t xml:space="preserve">        // Trả về: int</w:t>
      </w:r>
    </w:p>
    <w:p w14:paraId="0000021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14">
      <w:r>
        <w:rPr>
          <w:rtl w:val="0"/>
        </w:rPr>
        <w:t xml:space="preserve">        // ___________________________________________________________________________</w:t>
      </w:r>
    </w:p>
    <w:p w14:paraId="0000021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16">
      <w:r>
        <w:rPr>
          <w:rtl w:val="0"/>
        </w:rPr>
        <w:t xml:space="preserve">        // ___________________________________________________________________________</w:t>
      </w:r>
    </w:p>
    <w:p w14:paraId="0000021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18">
      <w:r>
        <w:rPr>
          <w:rtl w:val="0"/>
        </w:rPr>
        <w:t xml:space="preserve">        </w:t>
      </w:r>
    </w:p>
    <w:p w14:paraId="0000021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1A">
      <w:r>
        <w:rPr>
          <w:rtl w:val="0"/>
        </w:rPr>
        <w:t xml:space="preserve">        static void Main(string[] args)</w:t>
      </w:r>
    </w:p>
    <w:p w14:paraId="0000021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1C">
      <w:r>
        <w:rPr>
          <w:rtl w:val="0"/>
        </w:rPr>
        <w:t xml:space="preserve">        {</w:t>
      </w:r>
    </w:p>
    <w:p w14:paraId="0000021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1E">
      <w:r>
        <w:rPr>
          <w:rtl w:val="0"/>
        </w:rPr>
        <w:t xml:space="preserve">            int[] scores = { 85, 92, 78, 90, 88 };</w:t>
      </w:r>
    </w:p>
    <w:p w14:paraId="0000021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20">
      <w:r>
        <w:rPr>
          <w:rtl w:val="0"/>
        </w:rPr>
        <w:t xml:space="preserve">            </w:t>
      </w:r>
    </w:p>
    <w:p w14:paraId="0000022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22">
      <w:r>
        <w:rPr>
          <w:rtl w:val="0"/>
        </w:rPr>
        <w:t xml:space="preserve">            // TODO: Gọi SumArray và in kết quả</w:t>
      </w:r>
    </w:p>
    <w:p w14:paraId="0000022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24">
      <w:r>
        <w:rPr>
          <w:rtl w:val="0"/>
        </w:rPr>
        <w:t xml:space="preserve">            // ___________________________________________________________________________</w:t>
      </w:r>
    </w:p>
    <w:p w14:paraId="0000022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26">
      <w:r>
        <w:rPr>
          <w:rtl w:val="0"/>
        </w:rPr>
        <w:t xml:space="preserve">            </w:t>
      </w:r>
    </w:p>
    <w:p w14:paraId="0000022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28">
      <w:r>
        <w:rPr>
          <w:rtl w:val="0"/>
        </w:rPr>
        <w:t xml:space="preserve">            // TODO: Gọi FindMax và in kết quả</w:t>
      </w:r>
    </w:p>
    <w:p w14:paraId="0000022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2A">
      <w:r>
        <w:rPr>
          <w:rtl w:val="0"/>
        </w:rPr>
        <w:t xml:space="preserve">            // ___________________________________________________________________________</w:t>
      </w:r>
    </w:p>
    <w:p w14:paraId="0000022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2C">
      <w:r>
        <w:rPr>
          <w:rtl w:val="0"/>
        </w:rPr>
        <w:t xml:space="preserve">        }</w:t>
      </w:r>
    </w:p>
    <w:p w14:paraId="0000022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2E">
      <w:r>
        <w:rPr>
          <w:rtl w:val="0"/>
        </w:rPr>
        <w:t xml:space="preserve">    }</w:t>
      </w:r>
    </w:p>
    <w:p w14:paraId="0000022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30">
      <w:r>
        <w:rPr>
          <w:rtl w:val="0"/>
        </w:rPr>
        <w:t>}</w:t>
      </w:r>
    </w:p>
    <w:p w14:paraId="0000023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32">
      <w:r>
        <w:rPr>
          <w:b/>
          <w:bCs/>
          <w:rtl w:val="0"/>
        </w:rPr>
        <w:t>TODO 4.4: [NẠP CHỒNG PHƯƠNG THỨC]</w:t>
      </w:r>
    </w:p>
    <w:p w14:paraId="0000023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34">
      <w:r>
        <w:rPr>
          <w:rtl w:val="0"/>
        </w:rPr>
        <w:t>using System;</w:t>
      </w:r>
    </w:p>
    <w:p w14:paraId="00000235"/>
    <w:p w14:paraId="00000236">
      <w:r>
        <w:rPr>
          <w:rtl w:val="0"/>
        </w:rPr>
        <w:t>namespace MethodOverloading</w:t>
      </w:r>
    </w:p>
    <w:p w14:paraId="0000023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38">
      <w:r>
        <w:rPr>
          <w:rtl w:val="0"/>
        </w:rPr>
        <w:t>{</w:t>
      </w:r>
    </w:p>
    <w:p w14:paraId="0000023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3A">
      <w:r>
        <w:rPr>
          <w:rtl w:val="0"/>
        </w:rPr>
        <w:t xml:space="preserve">    class Program</w:t>
      </w:r>
    </w:p>
    <w:p w14:paraId="0000023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3C">
      <w:r>
        <w:rPr>
          <w:rtl w:val="0"/>
        </w:rPr>
        <w:t xml:space="preserve">    {</w:t>
      </w:r>
    </w:p>
    <w:p w14:paraId="0000023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3E">
      <w:r>
        <w:rPr>
          <w:rtl w:val="0"/>
        </w:rPr>
        <w:t xml:space="preserve">        // TODO: Viết phương thức Print có 2 phiên bản</w:t>
      </w:r>
    </w:p>
    <w:p w14:paraId="0000023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40">
      <w:r>
        <w:rPr>
          <w:rtl w:val="0"/>
        </w:rPr>
        <w:t xml:space="preserve">        // Phiên bản 1: Print(int x) - in một số</w:t>
      </w:r>
    </w:p>
    <w:p w14:paraId="0000024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42">
      <w:r>
        <w:rPr>
          <w:rtl w:val="0"/>
        </w:rPr>
        <w:t xml:space="preserve">        // Phiên bản 2: Print(string text) - in một chuỗi</w:t>
      </w:r>
    </w:p>
    <w:p w14:paraId="0000024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44">
      <w:r>
        <w:rPr>
          <w:rtl w:val="0"/>
        </w:rPr>
        <w:t xml:space="preserve">        // ___________________________________________________________________________</w:t>
      </w:r>
    </w:p>
    <w:p w14:paraId="0000024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46">
      <w:r>
        <w:rPr>
          <w:rtl w:val="0"/>
        </w:rPr>
        <w:t xml:space="preserve">        // ___________________________________________________________________________</w:t>
      </w:r>
    </w:p>
    <w:p w14:paraId="0000024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48">
      <w:r>
        <w:rPr>
          <w:rtl w:val="0"/>
        </w:rPr>
        <w:t xml:space="preserve">        // ___________________________________________________________________________</w:t>
      </w:r>
    </w:p>
    <w:p w14:paraId="0000024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4A">
      <w:r>
        <w:rPr>
          <w:rtl w:val="0"/>
        </w:rPr>
        <w:t xml:space="preserve">        </w:t>
      </w:r>
    </w:p>
    <w:p w14:paraId="0000024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4C">
      <w:r>
        <w:rPr>
          <w:rtl w:val="0"/>
        </w:rPr>
        <w:t xml:space="preserve">        // TODO: Viết phương thức Add có 2 phiên bản</w:t>
      </w:r>
    </w:p>
    <w:p w14:paraId="0000024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4E">
      <w:r>
        <w:rPr>
          <w:rtl w:val="0"/>
        </w:rPr>
        <w:t xml:space="preserve">        // Phiên bản 1: Add(int a, int b) - cộng 2 số nguyên</w:t>
      </w:r>
    </w:p>
    <w:p w14:paraId="0000024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50">
      <w:r>
        <w:rPr>
          <w:rtl w:val="0"/>
        </w:rPr>
        <w:t xml:space="preserve">        // Phiên bản 2: Add(double a, double b) - cộng 2 số thực</w:t>
      </w:r>
    </w:p>
    <w:p w14:paraId="0000025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52">
      <w:r>
        <w:rPr>
          <w:rtl w:val="0"/>
        </w:rPr>
        <w:t xml:space="preserve">        // ___________________________________________________________________________</w:t>
      </w:r>
    </w:p>
    <w:p w14:paraId="0000025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54">
      <w:r>
        <w:rPr>
          <w:rtl w:val="0"/>
        </w:rPr>
        <w:t xml:space="preserve">        // ___________________________________________________________________________</w:t>
      </w:r>
    </w:p>
    <w:p w14:paraId="0000025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56">
      <w:r>
        <w:rPr>
          <w:rtl w:val="0"/>
        </w:rPr>
        <w:t xml:space="preserve">        </w:t>
      </w:r>
    </w:p>
    <w:p w14:paraId="0000025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58">
      <w:r>
        <w:rPr>
          <w:rtl w:val="0"/>
        </w:rPr>
        <w:t xml:space="preserve">        static void Main(string[] args)</w:t>
      </w:r>
    </w:p>
    <w:p w14:paraId="0000025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5A">
      <w:r>
        <w:rPr>
          <w:rtl w:val="0"/>
        </w:rPr>
        <w:t xml:space="preserve">        {</w:t>
      </w:r>
    </w:p>
    <w:p w14:paraId="0000025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5C">
      <w:r>
        <w:rPr>
          <w:rtl w:val="0"/>
        </w:rPr>
        <w:t xml:space="preserve">            // TODO: Gọi Print với int</w:t>
      </w:r>
    </w:p>
    <w:p w14:paraId="0000025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5E">
      <w:r>
        <w:rPr>
          <w:rtl w:val="0"/>
        </w:rPr>
        <w:t xml:space="preserve">            // ___________________________________________________________________________</w:t>
      </w:r>
    </w:p>
    <w:p w14:paraId="0000025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60">
      <w:r>
        <w:rPr>
          <w:rtl w:val="0"/>
        </w:rPr>
        <w:t xml:space="preserve">            </w:t>
      </w:r>
    </w:p>
    <w:p w14:paraId="0000026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62">
      <w:r>
        <w:rPr>
          <w:rtl w:val="0"/>
        </w:rPr>
        <w:t xml:space="preserve">            // TODO: Gọi Print với string</w:t>
      </w:r>
    </w:p>
    <w:p w14:paraId="0000026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64">
      <w:r>
        <w:rPr>
          <w:rtl w:val="0"/>
        </w:rPr>
        <w:t xml:space="preserve">            // ___________________________________________________________________________</w:t>
      </w:r>
    </w:p>
    <w:p w14:paraId="0000026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66">
      <w:r>
        <w:rPr>
          <w:rtl w:val="0"/>
        </w:rPr>
        <w:t xml:space="preserve">            </w:t>
      </w:r>
    </w:p>
    <w:p w14:paraId="0000026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68">
      <w:r>
        <w:rPr>
          <w:rtl w:val="0"/>
        </w:rPr>
        <w:t xml:space="preserve">            // TODO: Gọi Add(int, int)</w:t>
      </w:r>
    </w:p>
    <w:p w14:paraId="0000026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6A">
      <w:r>
        <w:rPr>
          <w:rtl w:val="0"/>
        </w:rPr>
        <w:t xml:space="preserve">            // ___________________________________________________________________________</w:t>
      </w:r>
    </w:p>
    <w:p w14:paraId="0000026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6C">
      <w:r>
        <w:rPr>
          <w:rtl w:val="0"/>
        </w:rPr>
        <w:t xml:space="preserve">            </w:t>
      </w:r>
    </w:p>
    <w:p w14:paraId="0000026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6E">
      <w:r>
        <w:rPr>
          <w:rtl w:val="0"/>
        </w:rPr>
        <w:t xml:space="preserve">            // TODO: Gọi Add(double, double)</w:t>
      </w:r>
    </w:p>
    <w:p w14:paraId="0000026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70">
      <w:r>
        <w:rPr>
          <w:rtl w:val="0"/>
        </w:rPr>
        <w:t xml:space="preserve">            // ___________________________________________________________________________</w:t>
      </w:r>
    </w:p>
    <w:p w14:paraId="0000027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72">
      <w:r>
        <w:rPr>
          <w:rtl w:val="0"/>
        </w:rPr>
        <w:t xml:space="preserve">        }</w:t>
      </w:r>
    </w:p>
    <w:p w14:paraId="0000027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74">
      <w:r>
        <w:rPr>
          <w:rtl w:val="0"/>
        </w:rPr>
        <w:t xml:space="preserve">    }</w:t>
      </w:r>
    </w:p>
    <w:p w14:paraId="0000027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76">
      <w:r>
        <w:rPr>
          <w:rtl w:val="0"/>
        </w:rPr>
        <w:t>}</w:t>
      </w:r>
    </w:p>
    <w:p w14:paraId="0000027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78">
      <w:r>
        <w:rPr>
          <w:b/>
          <w:bCs/>
          <w:rtl w:val="0"/>
        </w:rPr>
        <w:t>TODO 4.5: [ĐỆ QUY - TÍNH GIAI THỪA]</w:t>
      </w:r>
    </w:p>
    <w:p w14:paraId="0000027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7A">
      <w:r>
        <w:rPr>
          <w:rtl w:val="0"/>
        </w:rPr>
        <w:t>using System;</w:t>
      </w:r>
    </w:p>
    <w:p w14:paraId="0000027B"/>
    <w:p w14:paraId="0000027C">
      <w:r>
        <w:rPr>
          <w:rtl w:val="0"/>
        </w:rPr>
        <w:t>namespace Recursion</w:t>
      </w:r>
    </w:p>
    <w:p w14:paraId="0000027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7E">
      <w:r>
        <w:rPr>
          <w:rtl w:val="0"/>
        </w:rPr>
        <w:t>{</w:t>
      </w:r>
    </w:p>
    <w:p w14:paraId="0000027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80">
      <w:r>
        <w:rPr>
          <w:rtl w:val="0"/>
        </w:rPr>
        <w:t xml:space="preserve">    class Program</w:t>
      </w:r>
    </w:p>
    <w:p w14:paraId="0000028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82">
      <w:r>
        <w:rPr>
          <w:rtl w:val="0"/>
        </w:rPr>
        <w:t xml:space="preserve">    {</w:t>
      </w:r>
    </w:p>
    <w:p w14:paraId="0000028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84">
      <w:r>
        <w:rPr>
          <w:rtl w:val="0"/>
        </w:rPr>
        <w:t xml:space="preserve">        // TODO: Viết phương thức tính giai thừa</w:t>
      </w:r>
    </w:p>
    <w:p w14:paraId="0000028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86">
      <w:r>
        <w:rPr>
          <w:rtl w:val="0"/>
        </w:rPr>
        <w:t xml:space="preserve">        // Tên: Factorial</w:t>
      </w:r>
    </w:p>
    <w:p w14:paraId="0000028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88">
      <w:r>
        <w:rPr>
          <w:rtl w:val="0"/>
        </w:rPr>
        <w:t xml:space="preserve">        // Tham số: int n</w:t>
      </w:r>
    </w:p>
    <w:p w14:paraId="0000028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8A">
      <w:r>
        <w:rPr>
          <w:rtl w:val="0"/>
        </w:rPr>
        <w:t xml:space="preserve">        // Trả về: long</w:t>
      </w:r>
    </w:p>
    <w:p w14:paraId="0000028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8C">
      <w:r>
        <w:rPr>
          <w:rtl w:val="0"/>
        </w:rPr>
        <w:t xml:space="preserve">        // Công thức: n! = n * (n-1)!</w:t>
      </w:r>
    </w:p>
    <w:p w14:paraId="0000028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8E">
      <w:r>
        <w:rPr>
          <w:rtl w:val="0"/>
        </w:rPr>
        <w:t xml:space="preserve">        // Điều kiện dừng: 0! = 1</w:t>
      </w:r>
    </w:p>
    <w:p w14:paraId="0000028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90">
      <w:r>
        <w:rPr>
          <w:rtl w:val="0"/>
        </w:rPr>
        <w:t xml:space="preserve">        // Gợi ý: Gọi lại chính nó với n-1</w:t>
      </w:r>
    </w:p>
    <w:p w14:paraId="0000029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92">
      <w:r>
        <w:rPr>
          <w:rtl w:val="0"/>
        </w:rPr>
        <w:t xml:space="preserve">        // ___________________________________________________________________________</w:t>
      </w:r>
    </w:p>
    <w:p w14:paraId="0000029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94">
      <w:r>
        <w:rPr>
          <w:rtl w:val="0"/>
        </w:rPr>
        <w:t xml:space="preserve">        // ___________________________________________________________________________</w:t>
      </w:r>
    </w:p>
    <w:p w14:paraId="0000029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96">
      <w:r>
        <w:rPr>
          <w:rtl w:val="0"/>
        </w:rPr>
        <w:t xml:space="preserve">        // ___________________________________________________________________________</w:t>
      </w:r>
    </w:p>
    <w:p w14:paraId="0000029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98">
      <w:r>
        <w:rPr>
          <w:rtl w:val="0"/>
        </w:rPr>
        <w:t xml:space="preserve">        </w:t>
      </w:r>
    </w:p>
    <w:p w14:paraId="0000029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9A">
      <w:r>
        <w:rPr>
          <w:rtl w:val="0"/>
        </w:rPr>
        <w:t xml:space="preserve">        static void Main(string[] args)</w:t>
      </w:r>
    </w:p>
    <w:p w14:paraId="0000029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9C">
      <w:r>
        <w:rPr>
          <w:rtl w:val="0"/>
        </w:rPr>
        <w:t xml:space="preserve">        {</w:t>
      </w:r>
    </w:p>
    <w:p w14:paraId="0000029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9E">
      <w:r>
        <w:rPr>
          <w:rtl w:val="0"/>
        </w:rPr>
        <w:t xml:space="preserve">            // TODO: Tính 5! bằng Factorial(5) và in kết quả</w:t>
      </w:r>
    </w:p>
    <w:p w14:paraId="0000029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A0">
      <w:r>
        <w:rPr>
          <w:rtl w:val="0"/>
        </w:rPr>
        <w:t xml:space="preserve">            // ___________________________________________________________________________</w:t>
      </w:r>
    </w:p>
    <w:p w14:paraId="000002A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A2">
      <w:r>
        <w:rPr>
          <w:rtl w:val="0"/>
        </w:rPr>
        <w:t xml:space="preserve">            </w:t>
      </w:r>
    </w:p>
    <w:p w14:paraId="000002A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A4">
      <w:r>
        <w:rPr>
          <w:rtl w:val="0"/>
        </w:rPr>
        <w:t xml:space="preserve">            // TODO: Tính 10! bằng Factorial(10) và in kết quả</w:t>
      </w:r>
    </w:p>
    <w:p w14:paraId="000002A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A6">
      <w:r>
        <w:rPr>
          <w:rtl w:val="0"/>
        </w:rPr>
        <w:t xml:space="preserve">            // ___________________________________________________________________________</w:t>
      </w:r>
    </w:p>
    <w:p w14:paraId="000002A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A8">
      <w:r>
        <w:rPr>
          <w:rtl w:val="0"/>
        </w:rPr>
        <w:t xml:space="preserve">        }</w:t>
      </w:r>
    </w:p>
    <w:p w14:paraId="000002A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AA">
      <w:r>
        <w:rPr>
          <w:rtl w:val="0"/>
        </w:rPr>
        <w:t xml:space="preserve">    }</w:t>
      </w:r>
    </w:p>
    <w:p w14:paraId="000002A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AC">
      <w:r>
        <w:rPr>
          <w:rtl w:val="0"/>
        </w:rPr>
        <w:t>}</w:t>
      </w:r>
    </w:p>
    <w:p w14:paraId="000002A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AE">
      <w:r>
        <w:rPr>
          <w:b/>
          <w:bCs/>
          <w:rtl w:val="0"/>
        </w:rPr>
        <w:t>📸 CHỨNG THỰC [4.1 -&gt; 4.5]:</w:t>
      </w:r>
    </w:p>
    <w:p w14:paraId="000002A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B0">
      <w:pPr>
        <w:numPr>
          <w:ilvl w:val="0"/>
          <w:numId w:val="5"/>
        </w:numPr>
        <w:ind w:left="720" w:hanging="360"/>
      </w:pPr>
      <w:r>
        <w:rPr>
          <w:rtl w:val="0"/>
        </w:rPr>
        <w:t>Chạy từng chương trình và chụp output</w:t>
      </w:r>
    </w:p>
    <w:p w14:paraId="000002B1">
      <w:pPr>
        <w:numPr>
          <w:ilvl w:val="0"/>
          <w:numId w:val="5"/>
        </w:numPr>
        <w:ind w:left="720" w:hanging="360"/>
      </w:pPr>
      <w:r>
        <w:rPr>
          <w:rtl w:val="0"/>
        </w:rPr>
        <w:t>Viết comment giải thích logic phương thức</w:t>
      </w:r>
    </w:p>
    <w:p w14:paraId="000002B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B3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B4">
      <w:pPr>
        <w:pStyle w:val="4"/>
      </w:pPr>
      <w:bookmarkStart w:id="11" w:name="_on4v4b8kmodn" w:colFirst="0" w:colLast="0"/>
      <w:bookmarkEnd w:id="11"/>
      <w:r>
        <w:rPr>
          <w:rtl w:val="0"/>
        </w:rPr>
        <w:t>🤔 CÂU HỎI PHẢN BIỆN</w:t>
      </w:r>
    </w:p>
    <w:p w14:paraId="000002B5">
      <w:pPr>
        <w:numPr>
          <w:ilvl w:val="0"/>
          <w:numId w:val="6"/>
        </w:numPr>
        <w:ind w:left="720" w:hanging="360"/>
      </w:pPr>
      <w:r>
        <w:rPr>
          <w:b/>
          <w:bCs/>
          <w:rtl w:val="0"/>
        </w:rPr>
        <w:t>Tại sao cần nạp chồng phương thức? Không thể dùng tên khác nhau cho từng trường hợp không?</w:t>
      </w:r>
    </w:p>
    <w:p w14:paraId="000002B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firstLine="0"/>
        <w:jc w:val="left"/>
      </w:pPr>
    </w:p>
    <w:p w14:paraId="000002B7">
      <w:pPr>
        <w:numPr>
          <w:ilvl w:val="0"/>
          <w:numId w:val="6"/>
        </w:numPr>
        <w:ind w:left="720" w:hanging="360"/>
      </w:pPr>
      <w:r>
        <w:rPr>
          <w:b/>
          <w:bCs/>
          <w:rtl w:val="0"/>
        </w:rPr>
        <w:t>Đệ quy có ưu và nhược điểm gì?</w:t>
      </w:r>
    </w:p>
    <w:p w14:paraId="000002B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firstLine="0"/>
        <w:jc w:val="left"/>
      </w:pPr>
    </w:p>
    <w:p w14:paraId="000002B9">
      <w:pPr>
        <w:numPr>
          <w:ilvl w:val="1"/>
          <w:numId w:val="6"/>
        </w:numPr>
        <w:ind w:left="1440" w:hanging="360"/>
      </w:pPr>
      <w:r>
        <w:rPr>
          <w:rtl w:val="0"/>
        </w:rPr>
        <w:t>Khi nào nên dùng đệ quy?</w:t>
      </w:r>
    </w:p>
    <w:p w14:paraId="000002BA">
      <w:pPr>
        <w:numPr>
          <w:ilvl w:val="1"/>
          <w:numId w:val="6"/>
        </w:numPr>
        <w:ind w:left="1440" w:hanging="360"/>
      </w:pPr>
      <w:r>
        <w:rPr>
          <w:rtl w:val="0"/>
        </w:rPr>
        <w:t>Khi nào nên dùng vòng lặp?</w:t>
      </w:r>
    </w:p>
    <w:p w14:paraId="000002B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firstLine="0"/>
        <w:jc w:val="left"/>
      </w:pPr>
    </w:p>
    <w:p w14:paraId="000002BC">
      <w:pPr>
        <w:numPr>
          <w:ilvl w:val="0"/>
          <w:numId w:val="6"/>
        </w:numPr>
        <w:ind w:left="720" w:hanging="360"/>
      </w:pPr>
      <w:r>
        <w:rPr>
          <w:b/>
          <w:bCs/>
          <w:rtl w:val="0"/>
        </w:rPr>
        <w:t>Phương thức nên ngắn hay dài? Tại sao?</w:t>
      </w:r>
    </w:p>
    <w:p w14:paraId="000002B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BE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BF">
      <w:pPr>
        <w:pStyle w:val="4"/>
      </w:pPr>
      <w:bookmarkStart w:id="12" w:name="_xx8h4fr3x1m6" w:colFirst="0" w:colLast="0"/>
      <w:bookmarkEnd w:id="12"/>
      <w:r>
        <w:rPr>
          <w:rtl w:val="0"/>
        </w:rPr>
        <w:t>💫 KẾT NỐI ĐÁNH GIÁ</w:t>
      </w:r>
    </w:p>
    <w:p w14:paraId="000002C0">
      <w:r>
        <w:rPr>
          <w:b/>
          <w:bCs/>
          <w:rtl w:val="0"/>
        </w:rPr>
        <w:t>Chuẩn bị tiếp theo:</w:t>
      </w:r>
      <w:r>
        <w:rPr>
          <w:rtl w:val="0"/>
        </w:rPr>
        <w:t xml:space="preserve"> Phiếu 05 sẽ dạy </w:t>
      </w:r>
      <w:r>
        <w:rPr>
          <w:b/>
          <w:bCs/>
          <w:rtl w:val="0"/>
        </w:rPr>
        <w:t>lập trình hướng đối tượng (OOP)</w:t>
      </w:r>
      <w:r>
        <w:rPr>
          <w:rtl w:val="0"/>
        </w:rPr>
        <w:t xml:space="preserve"> - Đây sẽ là bước nhảy vọt lớn</w:t>
      </w:r>
    </w:p>
    <w:p w14:paraId="000002C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C2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C3">
      <w:pPr>
        <w:pStyle w:val="3"/>
      </w:pPr>
      <w:bookmarkStart w:id="13" w:name="_e5p7dvh2zaob" w:colFirst="0" w:colLast="0"/>
      <w:bookmarkEnd w:id="13"/>
      <w:r>
        <w:br w:type="page"/>
      </w:r>
    </w:p>
    <w:p w14:paraId="000002C4">
      <w:pPr>
        <w:pStyle w:val="3"/>
      </w:pPr>
      <w:bookmarkStart w:id="14" w:name="_g8exhxdb8xkq" w:colFirst="0" w:colLast="0"/>
      <w:bookmarkEnd w:id="14"/>
      <w:r>
        <w:rPr>
          <w:rtl w:val="0"/>
        </w:rPr>
        <w:t>PHT C# [05] - LẬP TRÌNH HƯỚNG ĐỐI TƯỢNG (OOP)</w:t>
      </w:r>
    </w:p>
    <w:p w14:paraId="000002C5">
      <w:pPr>
        <w:pStyle w:val="4"/>
      </w:pPr>
      <w:bookmarkStart w:id="15" w:name="_qhivhvqhx4nr" w:colFirst="0" w:colLast="0"/>
      <w:bookmarkEnd w:id="15"/>
      <w:r>
        <w:rPr>
          <w:rtl w:val="0"/>
        </w:rPr>
        <w:t>🎯 KIẾN THỨC CỐT LỐI</w:t>
      </w:r>
    </w:p>
    <w:tbl>
      <w:tblPr>
        <w:tblStyle w:val="15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0FBDA13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C6">
            <w:pPr>
              <w:jc w:val="left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Khái Niệm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C7">
            <w:pPr>
              <w:jc w:val="left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Ý Nghĩa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C8">
            <w:pPr>
              <w:jc w:val="left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Ví Dụ</w:t>
            </w:r>
          </w:p>
        </w:tc>
      </w:tr>
      <w:tr w14:paraId="6C6A30A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C9">
            <w:pPr>
              <w:jc w:val="left"/>
            </w:pPr>
            <w:r>
              <w:rPr>
                <w:b/>
                <w:bCs/>
                <w:rtl w:val="0"/>
              </w:rPr>
              <w:t>Lớp (Class)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CA">
            <w:pPr>
              <w:jc w:val="left"/>
            </w:pPr>
            <w:r>
              <w:rPr>
                <w:rtl w:val="0"/>
              </w:rPr>
              <w:t>Bản thiết kế cho đối tượng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CB">
            <w:pPr>
              <w:jc w:val="left"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>class Student { }</w:t>
            </w:r>
          </w:p>
        </w:tc>
      </w:tr>
      <w:tr w14:paraId="32C5079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CC">
            <w:pPr>
              <w:jc w:val="left"/>
            </w:pPr>
            <w:r>
              <w:rPr>
                <w:b/>
                <w:bCs/>
                <w:rtl w:val="0"/>
              </w:rPr>
              <w:t>Đối tượng (Object)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CD">
            <w:pPr>
              <w:jc w:val="left"/>
            </w:pPr>
            <w:r>
              <w:rPr>
                <w:rtl w:val="0"/>
              </w:rPr>
              <w:t>Thể hiện cụ thể của lớp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CE">
            <w:pPr>
              <w:jc w:val="left"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>Student sv1 = new Student();</w:t>
            </w:r>
          </w:p>
        </w:tc>
      </w:tr>
      <w:tr w14:paraId="5F7FFD9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CF">
            <w:pPr>
              <w:jc w:val="left"/>
            </w:pPr>
            <w:r>
              <w:rPr>
                <w:b/>
                <w:bCs/>
                <w:rtl w:val="0"/>
              </w:rPr>
              <w:t>Thuộc tính (Property)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D0">
            <w:pPr>
              <w:jc w:val="left"/>
            </w:pPr>
            <w:r>
              <w:rPr>
                <w:rtl w:val="0"/>
              </w:rPr>
              <w:t>Dữ liệu của đối tượng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D1">
            <w:pPr>
              <w:jc w:val="left"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>sv1.Name</w:t>
            </w:r>
            <w:r>
              <w:rPr>
                <w:rtl w:val="0"/>
              </w:rPr>
              <w:t xml:space="preserve">,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>sv1.Age</w:t>
            </w:r>
          </w:p>
        </w:tc>
      </w:tr>
      <w:tr w14:paraId="1A9A86D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D2">
            <w:pPr>
              <w:jc w:val="left"/>
            </w:pPr>
            <w:r>
              <w:rPr>
                <w:b/>
                <w:bCs/>
                <w:rtl w:val="0"/>
              </w:rPr>
              <w:t>Phương thức (Method)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D3">
            <w:pPr>
              <w:jc w:val="left"/>
            </w:pPr>
            <w:r>
              <w:rPr>
                <w:rtl w:val="0"/>
              </w:rPr>
              <w:t>Hành động của đối tượng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D4">
            <w:pPr>
              <w:jc w:val="left"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>sv1.Display()</w:t>
            </w:r>
            <w:r>
              <w:rPr>
                <w:rtl w:val="0"/>
              </w:rPr>
              <w:t xml:space="preserve">,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>sv1.Calculate()</w:t>
            </w:r>
          </w:p>
        </w:tc>
      </w:tr>
      <w:tr w14:paraId="33D543F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D5">
            <w:pPr>
              <w:jc w:val="left"/>
            </w:pPr>
            <w:r>
              <w:rPr>
                <w:b/>
                <w:bCs/>
                <w:rtl w:val="0"/>
              </w:rPr>
              <w:t>Constructor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D6">
            <w:pPr>
              <w:jc w:val="left"/>
            </w:pPr>
            <w:r>
              <w:rPr>
                <w:rtl w:val="0"/>
              </w:rPr>
              <w:t>Phương thức khởi tạo đối tượng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D7">
            <w:pPr>
              <w:jc w:val="left"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>Student(string name) { ... }</w:t>
            </w:r>
          </w:p>
        </w:tc>
      </w:tr>
      <w:tr w14:paraId="10B87C9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D8">
            <w:pPr>
              <w:jc w:val="left"/>
            </w:pPr>
            <w:r>
              <w:rPr>
                <w:b/>
                <w:bCs/>
                <w:rtl w:val="0"/>
              </w:rPr>
              <w:t>Encapsulation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D9">
            <w:pPr>
              <w:jc w:val="left"/>
            </w:pPr>
            <w:r>
              <w:rPr>
                <w:rtl w:val="0"/>
              </w:rPr>
              <w:t>Che giấu chi tiết, chỉ mở công khai cần thiết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DA">
            <w:pPr>
              <w:jc w:val="left"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>private</w:t>
            </w:r>
            <w:r>
              <w:rPr>
                <w:rtl w:val="0"/>
              </w:rPr>
              <w:t xml:space="preserve">,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>public</w:t>
            </w:r>
            <w:r>
              <w:rPr>
                <w:rtl w:val="0"/>
              </w:rPr>
              <w:t xml:space="preserve">,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>protected</w:t>
            </w:r>
          </w:p>
        </w:tc>
      </w:tr>
      <w:tr w14:paraId="1F78656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DB">
            <w:pPr>
              <w:jc w:val="left"/>
            </w:pPr>
            <w:r>
              <w:rPr>
                <w:b/>
                <w:bCs/>
                <w:rtl w:val="0"/>
              </w:rPr>
              <w:t>Kế thừa (Inheritance)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DC">
            <w:pPr>
              <w:jc w:val="left"/>
            </w:pPr>
            <w:r>
              <w:rPr>
                <w:rtl w:val="0"/>
              </w:rPr>
              <w:t>Lớp con thừa từ lớp cha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DD">
            <w:pPr>
              <w:jc w:val="left"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>class Dog : Animal { }</w:t>
            </w:r>
          </w:p>
        </w:tc>
      </w:tr>
      <w:tr w14:paraId="56E9939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DE">
            <w:pPr>
              <w:jc w:val="left"/>
            </w:pPr>
            <w:r>
              <w:rPr>
                <w:b/>
                <w:bCs/>
                <w:rtl w:val="0"/>
              </w:rPr>
              <w:t>Đa hình (Polymorphism)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DF">
            <w:pPr>
              <w:jc w:val="left"/>
            </w:pPr>
            <w:r>
              <w:rPr>
                <w:rtl w:val="0"/>
              </w:rPr>
              <w:t>Một hành động, nhiều cách thực thi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E0">
            <w:pPr>
              <w:jc w:val="left"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>virtual</w:t>
            </w:r>
            <w:r>
              <w:rPr>
                <w:rtl w:val="0"/>
              </w:rPr>
              <w:t xml:space="preserve"> và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>override</w:t>
            </w:r>
          </w:p>
        </w:tc>
      </w:tr>
      <w:tr w14:paraId="6E23383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E1">
            <w:pPr>
              <w:jc w:val="left"/>
            </w:pPr>
            <w:r>
              <w:rPr>
                <w:b/>
                <w:bCs/>
                <w:rtl w:val="0"/>
              </w:rPr>
              <w:t>Giao diện (Interface)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E2">
            <w:pPr>
              <w:jc w:val="left"/>
            </w:pPr>
            <w:r>
              <w:rPr>
                <w:rtl w:val="0"/>
              </w:rPr>
              <w:t>Hợp đồng quy định phương thức bắt buộc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E3">
            <w:pPr>
              <w:jc w:val="left"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>interface IMovable { }</w:t>
            </w:r>
          </w:p>
        </w:tc>
      </w:tr>
    </w:tbl>
    <w:p w14:paraId="000002E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E5"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E6">
      <w:pPr>
        <w:pStyle w:val="4"/>
      </w:pPr>
      <w:bookmarkStart w:id="16" w:name="_h1wk16j0deno" w:colFirst="0" w:colLast="0"/>
      <w:bookmarkEnd w:id="16"/>
      <w:r>
        <w:rPr>
          <w:rtl w:val="0"/>
        </w:rPr>
        <w:t>💡 KHÁM PHÁ KIẾN THỨC</w:t>
      </w:r>
    </w:p>
    <w:p w14:paraId="000002E7">
      <w:r>
        <w:rPr>
          <w:b/>
          <w:bCs/>
          <w:rtl w:val="0"/>
        </w:rPr>
        <w:t>Câu hỏi tự kiểm tra:</w:t>
      </w:r>
    </w:p>
    <w:p w14:paraId="000002E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E9">
      <w:pPr>
        <w:numPr>
          <w:ilvl w:val="0"/>
          <w:numId w:val="7"/>
        </w:numPr>
        <w:ind w:left="720" w:hanging="360"/>
      </w:pPr>
      <w:r>
        <w:rPr>
          <w:rtl w:val="0"/>
        </w:rPr>
        <w:t>Sự khác biệt giữa lớp và đối tượng?</w:t>
      </w:r>
    </w:p>
    <w:p w14:paraId="000002EA">
      <w:pPr>
        <w:numPr>
          <w:ilvl w:val="0"/>
          <w:numId w:val="7"/>
        </w:numPr>
        <w:ind w:left="720" w:hanging="360"/>
      </w:pPr>
      <w:r>
        <w:rPr>
          <w:rtl w:val="0"/>
        </w:rPr>
        <w:t>Constructor là gì? Tại sao cần constructor?</w:t>
      </w:r>
    </w:p>
    <w:p w14:paraId="000002EB">
      <w:pPr>
        <w:numPr>
          <w:ilvl w:val="0"/>
          <w:numId w:val="7"/>
        </w:numPr>
        <w:ind w:left="720" w:hanging="360"/>
      </w:pPr>
      <w:r>
        <w:rPr>
          <w:rFonts w:ascii="Roboto Mono" w:hAnsi="Roboto Mono" w:eastAsia="Roboto Mono" w:cs="Roboto Mono"/>
          <w:color w:val="188038"/>
          <w:rtl w:val="0"/>
        </w:rPr>
        <w:t>private</w:t>
      </w:r>
      <w:r>
        <w:rPr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rtl w:val="0"/>
        </w:rPr>
        <w:t>public</w:t>
      </w:r>
      <w:r>
        <w:rPr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rtl w:val="0"/>
        </w:rPr>
        <w:t>protected</w:t>
      </w:r>
      <w:r>
        <w:rPr>
          <w:rtl w:val="0"/>
        </w:rPr>
        <w:t xml:space="preserve"> khác gì?</w:t>
      </w:r>
    </w:p>
    <w:p w14:paraId="000002EC">
      <w:pPr>
        <w:numPr>
          <w:ilvl w:val="0"/>
          <w:numId w:val="7"/>
        </w:numPr>
        <w:ind w:left="720" w:hanging="360"/>
      </w:pPr>
      <w:r>
        <w:rPr>
          <w:rtl w:val="0"/>
        </w:rPr>
        <w:t>Kế thừa có tác dụng gì?</w:t>
      </w:r>
    </w:p>
    <w:p w14:paraId="000002E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EE"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EF">
      <w:pPr>
        <w:pStyle w:val="4"/>
      </w:pPr>
      <w:bookmarkStart w:id="17" w:name="_7nqivqaue1mo" w:colFirst="0" w:colLast="0"/>
      <w:bookmarkEnd w:id="17"/>
      <w:r>
        <w:rPr>
          <w:rtl w:val="0"/>
        </w:rPr>
        <w:t>📝 VÍ DỤ THỰC HÀNH</w:t>
      </w:r>
    </w:p>
    <w:p w14:paraId="000002F0">
      <w:r>
        <w:rPr>
          <w:b/>
          <w:bCs/>
          <w:rtl w:val="0"/>
        </w:rPr>
        <w:t>TODO 5.1: [TẠO LỚP CƠ BẢN - STUDENT]</w:t>
      </w:r>
    </w:p>
    <w:p w14:paraId="000002F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F2">
      <w:r>
        <w:rPr>
          <w:rtl w:val="0"/>
        </w:rPr>
        <w:t>using System;</w:t>
      </w:r>
    </w:p>
    <w:p w14:paraId="000002F3"/>
    <w:p w14:paraId="000002F4">
      <w:r>
        <w:rPr>
          <w:rtl w:val="0"/>
        </w:rPr>
        <w:t>namespace BasicClass</w:t>
      </w:r>
    </w:p>
    <w:p w14:paraId="000002F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F6">
      <w:r>
        <w:rPr>
          <w:rtl w:val="0"/>
        </w:rPr>
        <w:t>{</w:t>
      </w:r>
    </w:p>
    <w:p w14:paraId="000002F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F8">
      <w:r>
        <w:rPr>
          <w:rtl w:val="0"/>
        </w:rPr>
        <w:t xml:space="preserve">    // TODO: Tạo lớp Student</w:t>
      </w:r>
    </w:p>
    <w:p w14:paraId="000002F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FA">
      <w:r>
        <w:rPr>
          <w:rtl w:val="0"/>
        </w:rPr>
        <w:t xml:space="preserve">    // Thuộc tính: StudentId, Name, GPA</w:t>
      </w:r>
    </w:p>
    <w:p w14:paraId="000002F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FC">
      <w:r>
        <w:rPr>
          <w:rtl w:val="0"/>
        </w:rPr>
        <w:t xml:space="preserve">    // Phương thức: Display() (in thông tin)</w:t>
      </w:r>
    </w:p>
    <w:p w14:paraId="0000030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08">
      <w:r>
        <w:rPr>
          <w:rtl w:val="0"/>
        </w:rPr>
        <w:t xml:space="preserve">    </w:t>
      </w:r>
    </w:p>
    <w:p w14:paraId="0000030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0A">
      <w:r>
        <w:rPr>
          <w:rtl w:val="0"/>
        </w:rPr>
        <w:t xml:space="preserve">    class Program</w:t>
      </w:r>
    </w:p>
    <w:p w14:paraId="0000030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0C">
      <w:r>
        <w:rPr>
          <w:rtl w:val="0"/>
        </w:rPr>
        <w:t xml:space="preserve">    {</w:t>
      </w:r>
    </w:p>
    <w:p w14:paraId="0000030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0E">
      <w:r>
        <w:rPr>
          <w:rtl w:val="0"/>
        </w:rPr>
        <w:t xml:space="preserve">        static void Main(string[] args)</w:t>
      </w:r>
    </w:p>
    <w:p w14:paraId="0000030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10">
      <w:r>
        <w:rPr>
          <w:rtl w:val="0"/>
        </w:rPr>
        <w:t xml:space="preserve">        {</w:t>
      </w:r>
    </w:p>
    <w:p w14:paraId="0000031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12">
      <w:r>
        <w:rPr>
          <w:rtl w:val="0"/>
        </w:rPr>
        <w:t xml:space="preserve">            // TODO: Tạo 2 đối tượng Student</w:t>
      </w:r>
    </w:p>
    <w:p w14:paraId="0000031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14">
      <w:r>
        <w:rPr>
          <w:rtl w:val="0"/>
        </w:rPr>
        <w:t xml:space="preserve">            // TODO: Gán giá trị thuộc tính</w:t>
      </w:r>
    </w:p>
    <w:p w14:paraId="0000031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16">
      <w:r>
        <w:rPr>
          <w:rtl w:val="0"/>
        </w:rPr>
        <w:t xml:space="preserve">            // TODO: Gọi phương thức Display()</w:t>
      </w:r>
    </w:p>
    <w:p w14:paraId="393A17D5">
      <w:pPr>
        <w:rPr>
          <w:rFonts w:hint="default"/>
          <w:rtl w:val="0"/>
          <w:lang w:val="vi-VN"/>
        </w:rPr>
      </w:pPr>
    </w:p>
    <w:p w14:paraId="76070662">
      <w:pPr>
        <w:rPr>
          <w:rFonts w:hint="default"/>
          <w:rtl w:val="0"/>
          <w:lang w:val="vi-VN"/>
        </w:rPr>
      </w:pPr>
    </w:p>
    <w:p w14:paraId="0000031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1E">
      <w:pPr>
        <w:rPr>
          <w:rFonts w:hint="default"/>
          <w:lang w:val="vi-VN"/>
        </w:rPr>
      </w:pPr>
      <w:r>
        <w:rPr>
          <w:rtl w:val="0"/>
        </w:rPr>
        <w:t xml:space="preserve">        </w:t>
      </w:r>
      <w:r>
        <w:rPr>
          <w:rFonts w:hint="default"/>
          <w:rtl w:val="0"/>
          <w:lang w:val="vi-VN"/>
        </w:rPr>
        <w:t>}</w:t>
      </w:r>
    </w:p>
    <w:p w14:paraId="0000031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20">
      <w:r>
        <w:rPr>
          <w:rtl w:val="0"/>
        </w:rPr>
        <w:t xml:space="preserve">    }</w:t>
      </w:r>
    </w:p>
    <w:p w14:paraId="0000032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22">
      <w:pPr>
        <w:rPr>
          <w:rtl w:val="0"/>
        </w:rPr>
      </w:pPr>
      <w:r>
        <w:rPr>
          <w:rtl w:val="0"/>
        </w:rPr>
        <w:t>}</w:t>
      </w:r>
    </w:p>
    <w:p w14:paraId="654F0A5A">
      <w:pPr>
        <w:rPr>
          <w:rFonts w:hint="default"/>
          <w:rtl w:val="0"/>
          <w:lang w:val="vi-VN"/>
        </w:rPr>
      </w:pPr>
      <w:r>
        <w:rPr>
          <w:rFonts w:hint="default"/>
          <w:rtl w:val="0"/>
          <w:lang w:val="vi-VN"/>
        </w:rPr>
        <w:t>Code:</w:t>
      </w:r>
    </w:p>
    <w:p w14:paraId="4B5989F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A6A6E2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BasicClass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ACA35E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Student</w:t>
      </w:r>
    </w:p>
    <w:p w14:paraId="13C62E6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03C2227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StudentId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;}</w:t>
      </w:r>
    </w:p>
    <w:p w14:paraId="184A4B4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;}</w:t>
      </w:r>
    </w:p>
    <w:p w14:paraId="64560ED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GPA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;}</w:t>
      </w:r>
    </w:p>
    <w:p w14:paraId="3BDC33C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0664917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678527C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"Ma Sinh Vien: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StudentId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", Ten: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", GPA: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GPA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578612F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070D289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25990AF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Program</w:t>
      </w:r>
    </w:p>
    <w:p w14:paraId="338814B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711C3BD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3C0332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66A3E6E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sv1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Student</w:t>
      </w:r>
    </w:p>
    <w:p w14:paraId="4C48E2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{</w:t>
      </w:r>
    </w:p>
    <w:p w14:paraId="2B4F6A2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StudentId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2D1B5A7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"Nguyen Van 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EC9943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GPA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2.7</w:t>
      </w:r>
    </w:p>
    <w:p w14:paraId="31EA875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};</w:t>
      </w:r>
    </w:p>
    <w:p w14:paraId="49134F6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sv2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Student</w:t>
      </w:r>
    </w:p>
    <w:p w14:paraId="2689501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{</w:t>
      </w:r>
    </w:p>
    <w:p w14:paraId="63BADD3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StudentId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002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1581731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"Nguyen Van 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3B38805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GPA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2.0</w:t>
      </w:r>
    </w:p>
    <w:p w14:paraId="0E3DE02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};</w:t>
      </w:r>
    </w:p>
    <w:p w14:paraId="458F789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sv1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5E09945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sv2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561CF6B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5AFB586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13B1EE25">
      <w:pPr>
        <w:rPr>
          <w:rFonts w:hint="default"/>
          <w:rtl w:val="0"/>
          <w:lang w:val="vi-VN"/>
        </w:rPr>
      </w:pPr>
    </w:p>
    <w:p w14:paraId="0B34F3BF">
      <w:pPr>
        <w:rPr>
          <w:rFonts w:hint="default"/>
          <w:rtl w:val="0"/>
          <w:lang w:val="vi-VN"/>
        </w:rPr>
      </w:pPr>
      <w:r>
        <w:rPr>
          <w:rFonts w:hint="default"/>
          <w:rtl w:val="0"/>
          <w:lang w:val="vi-VN"/>
        </w:rPr>
        <w:t>Kết quả:</w:t>
      </w:r>
    </w:p>
    <w:p w14:paraId="09270BDA">
      <w:pPr>
        <w:rPr>
          <w:rFonts w:hint="default"/>
          <w:rtl w:val="0"/>
          <w:lang w:val="vi-VN"/>
        </w:rPr>
      </w:pPr>
      <w:r>
        <w:drawing>
          <wp:inline distT="0" distB="0" distL="114300" distR="114300">
            <wp:extent cx="5930900" cy="3723005"/>
            <wp:effectExtent l="0" t="0" r="0" b="10795"/>
            <wp:docPr id="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372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32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24">
      <w:r>
        <w:rPr>
          <w:b/>
          <w:bCs/>
          <w:rtl w:val="0"/>
        </w:rPr>
        <w:t>TODO 5.2: [CONSTRUCTOR - KHỞI TẠO DỮ LIỆU]</w:t>
      </w:r>
    </w:p>
    <w:p w14:paraId="0000032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26">
      <w:r>
        <w:rPr>
          <w:rtl w:val="0"/>
        </w:rPr>
        <w:t>using System;</w:t>
      </w:r>
    </w:p>
    <w:p w14:paraId="00000327"/>
    <w:p w14:paraId="00000328">
      <w:r>
        <w:rPr>
          <w:rtl w:val="0"/>
        </w:rPr>
        <w:t>namespace Constructor</w:t>
      </w:r>
    </w:p>
    <w:p w14:paraId="0000032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2A">
      <w:r>
        <w:rPr>
          <w:rtl w:val="0"/>
        </w:rPr>
        <w:t>{</w:t>
      </w:r>
    </w:p>
    <w:p w14:paraId="0000032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2C">
      <w:r>
        <w:rPr>
          <w:rtl w:val="0"/>
        </w:rPr>
        <w:t xml:space="preserve">    // TODO: Tạo lớp Product với Constructor</w:t>
      </w:r>
    </w:p>
    <w:p w14:paraId="0000032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2E">
      <w:r>
        <w:rPr>
          <w:rtl w:val="0"/>
        </w:rPr>
        <w:t xml:space="preserve">    // Constructor nhận tham số: productId, productName, price</w:t>
      </w:r>
    </w:p>
    <w:p w14:paraId="0000032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30">
      <w:r>
        <w:rPr>
          <w:rtl w:val="0"/>
        </w:rPr>
        <w:t xml:space="preserve">    // ___________________________________________________________________________</w:t>
      </w:r>
    </w:p>
    <w:p w14:paraId="0000033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32">
      <w:r>
        <w:rPr>
          <w:rtl w:val="0"/>
        </w:rPr>
        <w:t xml:space="preserve">    // ___________________________________________________________________________</w:t>
      </w:r>
    </w:p>
    <w:p w14:paraId="0000033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34">
      <w:r>
        <w:rPr>
          <w:rtl w:val="0"/>
        </w:rPr>
        <w:t xml:space="preserve">    // ___________________________________________________________________________</w:t>
      </w:r>
    </w:p>
    <w:p w14:paraId="0000033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36">
      <w:r>
        <w:rPr>
          <w:rtl w:val="0"/>
        </w:rPr>
        <w:t xml:space="preserve">    // ___________________________________________________________________________</w:t>
      </w:r>
    </w:p>
    <w:p w14:paraId="0000033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38">
      <w:r>
        <w:rPr>
          <w:rtl w:val="0"/>
        </w:rPr>
        <w:t xml:space="preserve">    </w:t>
      </w:r>
    </w:p>
    <w:p w14:paraId="0000033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3A">
      <w:r>
        <w:rPr>
          <w:rtl w:val="0"/>
        </w:rPr>
        <w:t xml:space="preserve">    class Program</w:t>
      </w:r>
    </w:p>
    <w:p w14:paraId="0000033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3C">
      <w:r>
        <w:rPr>
          <w:rtl w:val="0"/>
        </w:rPr>
        <w:t xml:space="preserve">    {</w:t>
      </w:r>
    </w:p>
    <w:p w14:paraId="0000033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3E">
      <w:r>
        <w:rPr>
          <w:rtl w:val="0"/>
        </w:rPr>
        <w:t xml:space="preserve">        static void Main(string[] args)</w:t>
      </w:r>
    </w:p>
    <w:p w14:paraId="0000033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40">
      <w:r>
        <w:rPr>
          <w:rtl w:val="0"/>
        </w:rPr>
        <w:t xml:space="preserve">        {</w:t>
      </w:r>
    </w:p>
    <w:p w14:paraId="0000034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42">
      <w:r>
        <w:rPr>
          <w:rtl w:val="0"/>
        </w:rPr>
        <w:t xml:space="preserve">            // TODO: Tạo đối tượng Product dùng Constructor</w:t>
      </w:r>
    </w:p>
    <w:p w14:paraId="0000034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44">
      <w:r>
        <w:rPr>
          <w:rtl w:val="0"/>
        </w:rPr>
        <w:t xml:space="preserve">            // TODO: In thông tin sản phẩm</w:t>
      </w:r>
    </w:p>
    <w:p w14:paraId="0000034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46">
      <w:r>
        <w:rPr>
          <w:rtl w:val="0"/>
        </w:rPr>
        <w:t xml:space="preserve">            // ___________________________________________________________________________</w:t>
      </w:r>
    </w:p>
    <w:p w14:paraId="0000034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48">
      <w:r>
        <w:rPr>
          <w:rtl w:val="0"/>
        </w:rPr>
        <w:t xml:space="preserve">            // ___________________________________________________________________________</w:t>
      </w:r>
    </w:p>
    <w:p w14:paraId="0000034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4A">
      <w:r>
        <w:rPr>
          <w:rtl w:val="0"/>
        </w:rPr>
        <w:t xml:space="preserve">        }</w:t>
      </w:r>
    </w:p>
    <w:p w14:paraId="0000034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4C">
      <w:r>
        <w:rPr>
          <w:rtl w:val="0"/>
        </w:rPr>
        <w:t xml:space="preserve">    }</w:t>
      </w:r>
    </w:p>
    <w:p w14:paraId="0000034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4E">
      <w:pPr>
        <w:rPr>
          <w:rtl w:val="0"/>
        </w:rPr>
      </w:pPr>
      <w:r>
        <w:rPr>
          <w:rtl w:val="0"/>
        </w:rPr>
        <w:t>}</w:t>
      </w:r>
    </w:p>
    <w:p w14:paraId="03F7FDF7">
      <w:pPr>
        <w:rPr>
          <w:rFonts w:hint="default"/>
          <w:rtl w:val="0"/>
          <w:lang w:val="vi-VN"/>
        </w:rPr>
      </w:pPr>
      <w:r>
        <w:rPr>
          <w:rFonts w:hint="default"/>
          <w:rtl w:val="0"/>
          <w:lang w:val="vi-VN"/>
        </w:rPr>
        <w:t>Bài làm:</w:t>
      </w:r>
    </w:p>
    <w:p w14:paraId="2C393372">
      <w:pPr>
        <w:rPr>
          <w:rFonts w:hint="default"/>
          <w:rtl w:val="0"/>
          <w:lang w:val="vi-VN"/>
        </w:rPr>
      </w:pPr>
      <w:r>
        <w:rPr>
          <w:rFonts w:hint="default"/>
          <w:rtl w:val="0"/>
          <w:lang w:val="vi-VN"/>
        </w:rPr>
        <w:t>Code:</w:t>
      </w:r>
    </w:p>
    <w:p w14:paraId="32B52DC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22D14D8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D1C23A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Constructor</w:t>
      </w:r>
    </w:p>
    <w:p w14:paraId="4220E24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0A68236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// TODO: Tạo lớp Product với Constructor</w:t>
      </w:r>
    </w:p>
    <w:p w14:paraId="5B075C7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// Constructor nhận tham số: productId, productName, price</w:t>
      </w:r>
    </w:p>
    <w:p w14:paraId="1537FDA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Product</w:t>
      </w:r>
    </w:p>
    <w:p w14:paraId="16A6349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5122D6B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productId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;}</w:t>
      </w:r>
    </w:p>
    <w:p w14:paraId="779F1C7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productName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;}</w:t>
      </w:r>
    </w:p>
    <w:p w14:paraId="7873259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;}</w:t>
      </w:r>
    </w:p>
    <w:p w14:paraId="34B1880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productId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productName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C8FF11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{</w:t>
      </w:r>
    </w:p>
    <w:p w14:paraId="0E18622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productId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productId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2B5BAF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productName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productName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D7BC96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5AA0DC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7C35EDF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78FD4EB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{</w:t>
      </w:r>
    </w:p>
    <w:p w14:paraId="6EFB5E4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"Ma san pham: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productId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", Ten san pham: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productName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", Gia: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"$"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53616E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07ABE48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1BB2F64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Program</w:t>
      </w:r>
    </w:p>
    <w:p w14:paraId="7A1F97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6EA821D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895EC3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{</w:t>
      </w:r>
    </w:p>
    <w:p w14:paraId="0872806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prd1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15.00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3D64D69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prd2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002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40.50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73EC913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    // TODO: Tạo đối tượng Product dùng Constructor</w:t>
      </w:r>
    </w:p>
    <w:p w14:paraId="2025AFB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    // TODO: In thông tin sản phẩm</w:t>
      </w:r>
    </w:p>
    <w:p w14:paraId="0CD2C13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prd1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733297E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prd2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008DA7B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1143FE3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60E726A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5C744024">
      <w:pPr>
        <w:rPr>
          <w:rFonts w:hint="default"/>
          <w:rtl w:val="0"/>
          <w:lang w:val="vi-VN"/>
        </w:rPr>
      </w:pPr>
    </w:p>
    <w:p w14:paraId="0158E7CD">
      <w:pPr>
        <w:rPr>
          <w:rFonts w:hint="default"/>
          <w:rtl w:val="0"/>
          <w:lang w:val="vi-VN"/>
        </w:rPr>
      </w:pPr>
      <w:r>
        <w:rPr>
          <w:rFonts w:hint="default"/>
          <w:rtl w:val="0"/>
          <w:lang w:val="vi-VN"/>
        </w:rPr>
        <w:t>Kết quả:</w:t>
      </w:r>
    </w:p>
    <w:p w14:paraId="41784A1B">
      <w:pPr>
        <w:rPr>
          <w:rFonts w:hint="default"/>
          <w:rtl w:val="0"/>
          <w:lang w:val="vi-VN"/>
        </w:rPr>
      </w:pPr>
      <w:r>
        <w:drawing>
          <wp:inline distT="0" distB="0" distL="114300" distR="114300">
            <wp:extent cx="5940425" cy="3711575"/>
            <wp:effectExtent l="0" t="0" r="3175" b="9525"/>
            <wp:docPr id="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34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50">
      <w:r>
        <w:rPr>
          <w:b/>
          <w:bCs/>
          <w:rtl w:val="0"/>
        </w:rPr>
        <w:t>TODO 5.3: [ENCAPSULATION - CHE GIẤU DỮ LIỆU]</w:t>
      </w:r>
    </w:p>
    <w:p w14:paraId="0000035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52">
      <w:r>
        <w:rPr>
          <w:rtl w:val="0"/>
        </w:rPr>
        <w:t>using System;</w:t>
      </w:r>
    </w:p>
    <w:p w14:paraId="00000353"/>
    <w:p w14:paraId="00000354">
      <w:r>
        <w:rPr>
          <w:rtl w:val="0"/>
        </w:rPr>
        <w:t>namespace Encapsulation</w:t>
      </w:r>
    </w:p>
    <w:p w14:paraId="0000035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56">
      <w:r>
        <w:rPr>
          <w:rtl w:val="0"/>
        </w:rPr>
        <w:t>{</w:t>
      </w:r>
    </w:p>
    <w:p w14:paraId="0000035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58">
      <w:r>
        <w:rPr>
          <w:rtl w:val="0"/>
        </w:rPr>
        <w:t xml:space="preserve">    // TODO: Tạo lớp BankAccount</w:t>
      </w:r>
    </w:p>
    <w:p w14:paraId="0000035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5A">
      <w:r>
        <w:rPr>
          <w:rtl w:val="0"/>
        </w:rPr>
        <w:t xml:space="preserve">    // - Private field: _balance (số dư)</w:t>
      </w:r>
    </w:p>
    <w:p w14:paraId="0000035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5C">
      <w:r>
        <w:rPr>
          <w:rtl w:val="0"/>
        </w:rPr>
        <w:t xml:space="preserve">    // - Public property: Balance (chỉ đọc, phòng trừy cập trái phép)</w:t>
      </w:r>
    </w:p>
    <w:p w14:paraId="0000035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5E">
      <w:r>
        <w:rPr>
          <w:rtl w:val="0"/>
        </w:rPr>
        <w:t xml:space="preserve">    // - Public method: Deposit(amount) - gửi tiền</w:t>
      </w:r>
    </w:p>
    <w:p w14:paraId="0000035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60">
      <w:r>
        <w:rPr>
          <w:rtl w:val="0"/>
        </w:rPr>
        <w:t xml:space="preserve">    // - Public method: Withdraw(amount) - rút tiền (kiểm tra đủ tiền không)</w:t>
      </w:r>
    </w:p>
    <w:p w14:paraId="0000036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62">
      <w:r>
        <w:rPr>
          <w:rtl w:val="0"/>
        </w:rPr>
        <w:t xml:space="preserve">    // ___________________________________________________________________________</w:t>
      </w:r>
    </w:p>
    <w:p w14:paraId="0000036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64">
      <w:r>
        <w:rPr>
          <w:rtl w:val="0"/>
        </w:rPr>
        <w:t xml:space="preserve">    // ___________________________________________________________________________</w:t>
      </w:r>
    </w:p>
    <w:p w14:paraId="0000036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66">
      <w:r>
        <w:rPr>
          <w:rtl w:val="0"/>
        </w:rPr>
        <w:t xml:space="preserve">    // ___________________________________________________________________________</w:t>
      </w:r>
    </w:p>
    <w:p w14:paraId="0000036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68">
      <w:r>
        <w:rPr>
          <w:rtl w:val="0"/>
        </w:rPr>
        <w:t xml:space="preserve">    // ___________________________________________________________________________</w:t>
      </w:r>
    </w:p>
    <w:p w14:paraId="0000036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6A">
      <w:r>
        <w:rPr>
          <w:rtl w:val="0"/>
        </w:rPr>
        <w:t xml:space="preserve">    // ___________________________________________________________________________</w:t>
      </w:r>
    </w:p>
    <w:p w14:paraId="0000036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6C">
      <w:r>
        <w:rPr>
          <w:rtl w:val="0"/>
        </w:rPr>
        <w:t xml:space="preserve">    </w:t>
      </w:r>
    </w:p>
    <w:p w14:paraId="0000036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6E">
      <w:r>
        <w:rPr>
          <w:rtl w:val="0"/>
        </w:rPr>
        <w:t xml:space="preserve">    class Program</w:t>
      </w:r>
    </w:p>
    <w:p w14:paraId="0000036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70">
      <w:r>
        <w:rPr>
          <w:rtl w:val="0"/>
        </w:rPr>
        <w:t xml:space="preserve">    {</w:t>
      </w:r>
    </w:p>
    <w:p w14:paraId="0000037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72">
      <w:r>
        <w:rPr>
          <w:rtl w:val="0"/>
        </w:rPr>
        <w:t xml:space="preserve">        static void Main(string[] args)</w:t>
      </w:r>
    </w:p>
    <w:p w14:paraId="0000037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74">
      <w:r>
        <w:rPr>
          <w:rtl w:val="0"/>
        </w:rPr>
        <w:t xml:space="preserve">        {</w:t>
      </w:r>
    </w:p>
    <w:p w14:paraId="0000037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76">
      <w:r>
        <w:rPr>
          <w:rtl w:val="0"/>
        </w:rPr>
        <w:t xml:space="preserve">            // TODO: Tạo tài khoản và thử các thao tác</w:t>
      </w:r>
    </w:p>
    <w:p w14:paraId="0000037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78">
      <w:r>
        <w:rPr>
          <w:rtl w:val="0"/>
        </w:rPr>
        <w:t xml:space="preserve">            // ___________________________________________________________________________</w:t>
      </w:r>
    </w:p>
    <w:p w14:paraId="0000037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7A">
      <w:r>
        <w:rPr>
          <w:rtl w:val="0"/>
        </w:rPr>
        <w:t xml:space="preserve">            // ___________________________________________________________________________</w:t>
      </w:r>
    </w:p>
    <w:p w14:paraId="0000037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7C">
      <w:r>
        <w:rPr>
          <w:rtl w:val="0"/>
        </w:rPr>
        <w:t xml:space="preserve">        }</w:t>
      </w:r>
    </w:p>
    <w:p w14:paraId="0000037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7E">
      <w:r>
        <w:rPr>
          <w:rtl w:val="0"/>
        </w:rPr>
        <w:t xml:space="preserve">    }</w:t>
      </w:r>
    </w:p>
    <w:p w14:paraId="0000037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80">
      <w:pPr>
        <w:rPr>
          <w:rtl w:val="0"/>
        </w:rPr>
      </w:pPr>
      <w:r>
        <w:rPr>
          <w:rtl w:val="0"/>
        </w:rPr>
        <w:t>}</w:t>
      </w:r>
    </w:p>
    <w:p w14:paraId="0B6BFD7E">
      <w:pPr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Code:</w:t>
      </w:r>
    </w:p>
    <w:p w14:paraId="34FFFEA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1B1032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3872870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Encapsulation</w:t>
      </w:r>
    </w:p>
    <w:p w14:paraId="5456967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{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BankAccount</w:t>
      </w:r>
    </w:p>
    <w:p w14:paraId="1B59761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1CD3972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// TODO: Tạo lớp BankAccount</w:t>
      </w:r>
    </w:p>
    <w:p w14:paraId="20D96D5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// - Private field: _balance (số dư)</w:t>
      </w:r>
    </w:p>
    <w:p w14:paraId="568E729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// - Public property: Balance (chỉ đọc, phòng trừy cập trái phép)</w:t>
      </w:r>
    </w:p>
    <w:p w14:paraId="053FBE9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// - Public method: Deposit(amount) - gửi tiền</w:t>
      </w:r>
    </w:p>
    <w:p w14:paraId="026F874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// - Public method: Withdraw(amount) - rút tiền (kiểm tra đủ tiền không)</w:t>
      </w:r>
    </w:p>
    <w:p w14:paraId="48D8404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_balance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C83D69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BankAccount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_balance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4F23A3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{</w:t>
      </w:r>
    </w:p>
    <w:p w14:paraId="5D441B7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_balance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_balance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F5967B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31A07C4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713A360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_balance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;} </w:t>
      </w:r>
    </w:p>
    <w:p w14:paraId="43B1F49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}</w:t>
      </w:r>
    </w:p>
    <w:p w14:paraId="5486267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Deposit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B7B47C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{</w:t>
      </w:r>
    </w:p>
    <w:p w14:paraId="7F4CAC5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_balance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893232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09BA744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Withdraw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AC8E37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{</w:t>
      </w:r>
    </w:p>
    <w:p w14:paraId="6ECDFEC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_balance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C30B45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{</w:t>
      </w:r>
    </w:p>
    <w:p w14:paraId="6EDD71A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_balance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40006F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}</w:t>
      </w:r>
    </w:p>
    <w:p w14:paraId="5E42253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</w:p>
    <w:p w14:paraId="41CEABC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"So du khong du"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5961F47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109CD73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36C3C23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07FF3C4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Program</w:t>
      </w:r>
    </w:p>
    <w:p w14:paraId="1211916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60C8239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D965A8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{</w:t>
      </w:r>
    </w:p>
    <w:p w14:paraId="02BE57D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BankAccount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acc1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BankAccount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50.00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1704A39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BankAccount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acc2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BankAccount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150.00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6333196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    // TODO: Tạo tài khoản và thử các thao tác</w:t>
      </w:r>
    </w:p>
    <w:p w14:paraId="123409D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"So du cua tai khoan 1 truoc khi chuyen tien 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acc1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"$"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4655A46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acc1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Withdraw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20.00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421A952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"So du cua tai khoan 1 sau khi chuyen 20$ 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acc1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"$"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3A4AC86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"So du cua tai khoan 2 truoc khi nhan tien: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acc2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"$"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3936813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acc2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Deposit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50.00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37FF661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"So du cua tai khoan 2 sau khi nhan 50$: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acc2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"$"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38E5362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51A6A85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5963C16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31A5EBD4">
      <w:pPr>
        <w:rPr>
          <w:rFonts w:hint="default"/>
          <w:rtl w:val="0"/>
          <w:lang w:val="en-US"/>
        </w:rPr>
      </w:pPr>
    </w:p>
    <w:p w14:paraId="44452247">
      <w:pPr>
        <w:rPr>
          <w:rFonts w:hint="default"/>
          <w:rtl w:val="0"/>
          <w:lang w:val="vi-VN"/>
        </w:rPr>
      </w:pPr>
      <w:r>
        <w:rPr>
          <w:rFonts w:hint="default"/>
          <w:rtl w:val="0"/>
          <w:lang w:val="en-US"/>
        </w:rPr>
        <w:t>K</w:t>
      </w:r>
      <w:r>
        <w:rPr>
          <w:rFonts w:hint="default"/>
          <w:rtl w:val="0"/>
          <w:lang w:val="vi-VN"/>
        </w:rPr>
        <w:t>ết quả:</w:t>
      </w:r>
    </w:p>
    <w:p w14:paraId="3ADEEDF6">
      <w:pPr>
        <w:rPr>
          <w:rFonts w:hint="default"/>
          <w:rtl w:val="0"/>
          <w:lang w:val="vi-VN"/>
        </w:rPr>
      </w:pPr>
      <w:r>
        <w:drawing>
          <wp:inline distT="0" distB="0" distL="114300" distR="114300">
            <wp:extent cx="5934075" cy="3711575"/>
            <wp:effectExtent l="0" t="0" r="9525" b="9525"/>
            <wp:docPr id="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71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38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82">
      <w:r>
        <w:rPr>
          <w:b/>
          <w:bCs/>
          <w:rtl w:val="0"/>
        </w:rPr>
        <w:t>TODO 5.4: [KẾ THỪA - ANIMAL &amp; DOG]</w:t>
      </w:r>
    </w:p>
    <w:p w14:paraId="0000038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84">
      <w:r>
        <w:rPr>
          <w:rtl w:val="0"/>
        </w:rPr>
        <w:t>using System;</w:t>
      </w:r>
    </w:p>
    <w:p w14:paraId="00000385"/>
    <w:p w14:paraId="00000386">
      <w:r>
        <w:rPr>
          <w:rtl w:val="0"/>
        </w:rPr>
        <w:t>namespace Inheritance</w:t>
      </w:r>
    </w:p>
    <w:p w14:paraId="0000038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88">
      <w:r>
        <w:rPr>
          <w:rtl w:val="0"/>
        </w:rPr>
        <w:t>{</w:t>
      </w:r>
    </w:p>
    <w:p w14:paraId="0000038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8A">
      <w:r>
        <w:rPr>
          <w:rtl w:val="0"/>
        </w:rPr>
        <w:t xml:space="preserve">    // TODO: Tạo lớp Animal (cha)</w:t>
      </w:r>
    </w:p>
    <w:p w14:paraId="0000038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8C">
      <w:r>
        <w:rPr>
          <w:rtl w:val="0"/>
        </w:rPr>
        <w:t xml:space="preserve">    // Thuộc tính: Name</w:t>
      </w:r>
    </w:p>
    <w:p w14:paraId="0000038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8E">
      <w:r>
        <w:rPr>
          <w:rtl w:val="0"/>
        </w:rPr>
        <w:t xml:space="preserve">    // Phương thức: MakeSound() (in ra "Animal makes a sound")</w:t>
      </w:r>
    </w:p>
    <w:p w14:paraId="0000038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90">
      <w:r>
        <w:rPr>
          <w:rtl w:val="0"/>
        </w:rPr>
        <w:t xml:space="preserve">    // ___________________________________________________________________________</w:t>
      </w:r>
    </w:p>
    <w:p w14:paraId="0000039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92">
      <w:r>
        <w:rPr>
          <w:rtl w:val="0"/>
        </w:rPr>
        <w:t xml:space="preserve">    // ___________________________________________________________________________</w:t>
      </w:r>
    </w:p>
    <w:p w14:paraId="0000039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94">
      <w:r>
        <w:rPr>
          <w:rtl w:val="0"/>
        </w:rPr>
        <w:t xml:space="preserve">    // ___________________________________________________________________________</w:t>
      </w:r>
    </w:p>
    <w:p w14:paraId="0000039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96">
      <w:r>
        <w:rPr>
          <w:rtl w:val="0"/>
        </w:rPr>
        <w:t xml:space="preserve">    </w:t>
      </w:r>
    </w:p>
    <w:p w14:paraId="0000039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98">
      <w:r>
        <w:rPr>
          <w:rtl w:val="0"/>
        </w:rPr>
        <w:t xml:space="preserve">    // TODO: Tạo lớp Dog (con) kế thừa từ Animal</w:t>
      </w:r>
    </w:p>
    <w:p w14:paraId="0000039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9A">
      <w:r>
        <w:rPr>
          <w:rtl w:val="0"/>
        </w:rPr>
        <w:t xml:space="preserve">    // Override phương thức MakeSound() (in ra "Woof! Woof!")</w:t>
      </w:r>
    </w:p>
    <w:p w14:paraId="0000039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9C">
      <w:r>
        <w:rPr>
          <w:rtl w:val="0"/>
        </w:rPr>
        <w:t xml:space="preserve">    // ___________________________________________________________________________</w:t>
      </w:r>
    </w:p>
    <w:p w14:paraId="0000039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9E">
      <w:r>
        <w:rPr>
          <w:rtl w:val="0"/>
        </w:rPr>
        <w:t xml:space="preserve">    // ___________________________________________________________________________</w:t>
      </w:r>
    </w:p>
    <w:p w14:paraId="0000039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A0">
      <w:r>
        <w:rPr>
          <w:rtl w:val="0"/>
        </w:rPr>
        <w:t xml:space="preserve">    // ___________________________________________________________________________</w:t>
      </w:r>
    </w:p>
    <w:p w14:paraId="000003A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A2">
      <w:r>
        <w:rPr>
          <w:rtl w:val="0"/>
        </w:rPr>
        <w:t xml:space="preserve">    </w:t>
      </w:r>
    </w:p>
    <w:p w14:paraId="000003A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A4">
      <w:r>
        <w:rPr>
          <w:rtl w:val="0"/>
        </w:rPr>
        <w:t xml:space="preserve">    class Program</w:t>
      </w:r>
    </w:p>
    <w:p w14:paraId="000003A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A6">
      <w:r>
        <w:rPr>
          <w:rtl w:val="0"/>
        </w:rPr>
        <w:t xml:space="preserve">    {</w:t>
      </w:r>
    </w:p>
    <w:p w14:paraId="000003A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A8">
      <w:r>
        <w:rPr>
          <w:rtl w:val="0"/>
        </w:rPr>
        <w:t xml:space="preserve">        static void Main(string[] args)</w:t>
      </w:r>
    </w:p>
    <w:p w14:paraId="000003A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AA">
      <w:r>
        <w:rPr>
          <w:rtl w:val="0"/>
        </w:rPr>
        <w:t xml:space="preserve">        {</w:t>
      </w:r>
    </w:p>
    <w:p w14:paraId="000003A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AC">
      <w:r>
        <w:rPr>
          <w:rtl w:val="0"/>
        </w:rPr>
        <w:t xml:space="preserve">            // TODO: Tạo đối tượng Animal và Dog</w:t>
      </w:r>
    </w:p>
    <w:p w14:paraId="000003A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AE">
      <w:r>
        <w:rPr>
          <w:rtl w:val="0"/>
        </w:rPr>
        <w:t xml:space="preserve">            // TODO: Gọi MakeSound() của cả hai</w:t>
      </w:r>
    </w:p>
    <w:p w14:paraId="000003A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B0">
      <w:r>
        <w:rPr>
          <w:rtl w:val="0"/>
        </w:rPr>
        <w:t xml:space="preserve">            // ___________________________________________________________________________</w:t>
      </w:r>
    </w:p>
    <w:p w14:paraId="000003B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B2">
      <w:r>
        <w:rPr>
          <w:rtl w:val="0"/>
        </w:rPr>
        <w:t xml:space="preserve">            // ___________________________________________________________________________</w:t>
      </w:r>
    </w:p>
    <w:p w14:paraId="000003B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B4">
      <w:r>
        <w:rPr>
          <w:rtl w:val="0"/>
        </w:rPr>
        <w:t xml:space="preserve">        }</w:t>
      </w:r>
    </w:p>
    <w:p w14:paraId="000003B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B6">
      <w:r>
        <w:rPr>
          <w:rtl w:val="0"/>
        </w:rPr>
        <w:t xml:space="preserve">    }</w:t>
      </w:r>
    </w:p>
    <w:p w14:paraId="000003B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B8">
      <w:r>
        <w:rPr>
          <w:rtl w:val="0"/>
        </w:rPr>
        <w:t>}</w:t>
      </w:r>
    </w:p>
    <w:p w14:paraId="000003B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  <w:lang w:val="vi-VN"/>
        </w:rPr>
      </w:pPr>
      <w:r>
        <w:rPr>
          <w:rFonts w:hint="default"/>
          <w:lang w:val="vi-VN"/>
        </w:rPr>
        <w:t>Code:</w:t>
      </w:r>
    </w:p>
    <w:p w14:paraId="120BEB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205D3B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24A70B6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Inheritance</w:t>
      </w:r>
    </w:p>
    <w:p w14:paraId="37CC93F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3EC20E1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// TODO: Tạo lớp Animal (cha)</w:t>
      </w:r>
    </w:p>
    <w:p w14:paraId="04090F7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// Thuộc tính: Name</w:t>
      </w:r>
    </w:p>
    <w:p w14:paraId="3AAE046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// Phương thức: MakeSound() (in ra "Animal makes a sound")</w:t>
      </w:r>
    </w:p>
    <w:p w14:paraId="289E886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Animal</w:t>
      </w:r>
    </w:p>
    <w:p w14:paraId="1AECF29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6968014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;}</w:t>
      </w:r>
    </w:p>
    <w:p w14:paraId="5D89438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Animal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82D198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{</w:t>
      </w:r>
    </w:p>
    <w:p w14:paraId="7270247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A45F51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4AC2E19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virtual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MakeSound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1D6459E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{</w:t>
      </w:r>
    </w:p>
    <w:p w14:paraId="1C7FF04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"Animal makes a sound"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4876DFF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514E5E8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5273B4A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7968ADA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// TODO: Tạo lớp Dog (con) kế thừa từ Animal</w:t>
      </w:r>
    </w:p>
    <w:p w14:paraId="2D25367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// Override phương thức MakeSound() (in ra "Woof! Woof!")</w:t>
      </w:r>
    </w:p>
    <w:p w14:paraId="2995A12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Dog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Animal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51A3579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Dog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){}</w:t>
      </w:r>
    </w:p>
    <w:p w14:paraId="75B1855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override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MakeSound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253D575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{</w:t>
      </w:r>
    </w:p>
    <w:p w14:paraId="5928EF5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"Woof! Woof!"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6B79416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6FB2B33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009E85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0B97817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Program</w:t>
      </w:r>
    </w:p>
    <w:p w14:paraId="75F5F83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402615F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2EECA4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{</w:t>
      </w:r>
    </w:p>
    <w:p w14:paraId="10BCE93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    // TODO: Tạo đối tượng Animal và Dog</w:t>
      </w:r>
    </w:p>
    <w:p w14:paraId="7F07609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    // TODO: Gọi MakeSound() của cả hai</w:t>
      </w:r>
    </w:p>
    <w:p w14:paraId="331C1B3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Animal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vi-VN" w:eastAsia="zh-CN" w:bidi="ar"/>
        </w:rPr>
        <w:tab/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Animal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"dong vat"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536201D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Animal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Dog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"con cho"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79FC995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MakeSound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11883D1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MakeSound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4D380AB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2C29BF5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6E8859A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/>
          <w:lang w:val="vi-VN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000003B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BF">
      <w:pPr>
        <w:rPr>
          <w:rFonts w:hint="default"/>
          <w:lang w:val="vi-VN"/>
        </w:rPr>
      </w:pPr>
      <w:r>
        <w:rPr>
          <w:rFonts w:hint="default"/>
          <w:lang w:val="vi-VN"/>
        </w:rPr>
        <w:t>Kết quả :</w:t>
      </w:r>
    </w:p>
    <w:p w14:paraId="653BDF59">
      <w:pPr>
        <w:rPr>
          <w:rFonts w:hint="default"/>
          <w:lang w:val="vi-VN"/>
        </w:rPr>
      </w:pPr>
      <w:r>
        <w:drawing>
          <wp:inline distT="0" distB="0" distL="114300" distR="114300">
            <wp:extent cx="5940425" cy="3711575"/>
            <wp:effectExtent l="0" t="0" r="3175" b="9525"/>
            <wp:docPr id="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3C0">
      <w:pPr>
        <w:pStyle w:val="4"/>
      </w:pPr>
      <w:bookmarkStart w:id="18" w:name="_66zcw6sygs80" w:colFirst="0" w:colLast="0"/>
      <w:bookmarkEnd w:id="18"/>
      <w:r>
        <w:rPr>
          <w:rtl w:val="0"/>
        </w:rPr>
        <w:t>🤔 CÂU HỎI PHẢN BIỆN</w:t>
      </w:r>
    </w:p>
    <w:p w14:paraId="000003C1">
      <w:pPr>
        <w:numPr>
          <w:ilvl w:val="0"/>
          <w:numId w:val="8"/>
        </w:numPr>
        <w:ind w:left="720" w:hanging="360"/>
      </w:pPr>
      <w:r>
        <w:rPr>
          <w:b/>
          <w:bCs/>
          <w:rtl w:val="0"/>
        </w:rPr>
        <w:t>Tại sao encapsulation (che giấu dữ liệu) lại quan trọng?</w:t>
      </w:r>
    </w:p>
    <w:p w14:paraId="000003C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firstLine="0"/>
        <w:jc w:val="left"/>
      </w:pPr>
    </w:p>
    <w:p w14:paraId="000003C3">
      <w:pPr>
        <w:numPr>
          <w:ilvl w:val="0"/>
          <w:numId w:val="8"/>
        </w:numPr>
        <w:ind w:left="720" w:hanging="360"/>
      </w:pPr>
      <w:r>
        <w:rPr>
          <w:b/>
          <w:bCs/>
          <w:rtl w:val="0"/>
        </w:rPr>
        <w:t>Kế thừa vs. Composition - khi nào dùng cái nào?</w:t>
      </w:r>
    </w:p>
    <w:p w14:paraId="000003C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firstLine="0"/>
        <w:jc w:val="left"/>
      </w:pPr>
    </w:p>
    <w:p w14:paraId="000003C5">
      <w:pPr>
        <w:numPr>
          <w:ilvl w:val="0"/>
          <w:numId w:val="8"/>
        </w:numPr>
        <w:ind w:left="720" w:hanging="360"/>
      </w:pPr>
      <w:r>
        <w:rPr>
          <w:b/>
          <w:bCs/>
          <w:rtl w:val="0"/>
        </w:rPr>
        <w:t>Lợi ích của polymorphism (đa hình) là gì?</w:t>
      </w:r>
    </w:p>
    <w:p w14:paraId="000003C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C7"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C8">
      <w:pPr>
        <w:pStyle w:val="4"/>
      </w:pPr>
      <w:bookmarkStart w:id="19" w:name="_4pmnbjwjpvos" w:colFirst="0" w:colLast="0"/>
      <w:bookmarkEnd w:id="19"/>
      <w:r>
        <w:rPr>
          <w:rtl w:val="0"/>
        </w:rPr>
        <w:t>💫 KẾT NỐI ĐÁNH GIÁ</w:t>
      </w:r>
    </w:p>
    <w:p w14:paraId="000003C9">
      <w:r>
        <w:rPr>
          <w:b/>
          <w:bCs/>
          <w:rtl w:val="0"/>
        </w:rPr>
        <w:t>Trọng yếu:</w:t>
      </w:r>
      <w:r>
        <w:rPr>
          <w:rtl w:val="0"/>
        </w:rPr>
        <w:t xml:space="preserve"> Phần này là </w:t>
      </w:r>
      <w:r>
        <w:rPr>
          <w:b/>
          <w:bCs/>
          <w:rtl w:val="0"/>
        </w:rPr>
        <w:t>nền tảng OOP</w:t>
      </w:r>
      <w:r>
        <w:rPr>
          <w:rtl w:val="0"/>
        </w:rPr>
        <w:t xml:space="preserve"> - phải hiểu chắc để học tiếp</w:t>
      </w:r>
    </w:p>
    <w:p w14:paraId="000003C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CB">
      <w: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CC">
      <w:pPr>
        <w:pStyle w:val="3"/>
      </w:pPr>
      <w:bookmarkStart w:id="20" w:name="_w5fewxvq3ldw" w:colFirst="0" w:colLast="0"/>
      <w:bookmarkEnd w:id="20"/>
      <w:r>
        <w:rPr>
          <w:rtl w:val="0"/>
        </w:rPr>
        <w:t>PHT C# [06] - XỬ LÝ LỖI VÀ DỰ ÁN TỔNG HỢP</w:t>
      </w:r>
    </w:p>
    <w:p w14:paraId="000003CD">
      <w:pPr>
        <w:pStyle w:val="4"/>
      </w:pPr>
      <w:bookmarkStart w:id="21" w:name="_vart1380tygo" w:colFirst="0" w:colLast="0"/>
      <w:bookmarkEnd w:id="21"/>
      <w:r>
        <w:rPr>
          <w:rtl w:val="0"/>
        </w:rPr>
        <w:t>🎯 KIẾN THỨC CỐT LỐI</w:t>
      </w:r>
    </w:p>
    <w:tbl>
      <w:tblPr>
        <w:tblStyle w:val="1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0D4BEE0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CE">
            <w:pPr>
              <w:jc w:val="left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Khái Niệm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CF">
            <w:pPr>
              <w:jc w:val="left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Ý Nghĩa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D0">
            <w:pPr>
              <w:jc w:val="left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Ví Dụ</w:t>
            </w:r>
          </w:p>
        </w:tc>
      </w:tr>
      <w:tr w14:paraId="2D8F48B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D1">
            <w:pPr>
              <w:jc w:val="left"/>
            </w:pPr>
            <w:r>
              <w:rPr>
                <w:b/>
                <w:bCs/>
                <w:rtl w:val="0"/>
              </w:rPr>
              <w:t>Exception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D2">
            <w:pPr>
              <w:jc w:val="left"/>
            </w:pPr>
            <w:r>
              <w:rPr>
                <w:rtl w:val="0"/>
              </w:rPr>
              <w:t>Lỗi xảy ra lúc chạy chương trình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D3">
            <w:pPr>
              <w:jc w:val="left"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>DivideByZeroException</w:t>
            </w:r>
          </w:p>
        </w:tc>
      </w:tr>
      <w:tr w14:paraId="306E789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D4">
            <w:pPr>
              <w:jc w:val="left"/>
            </w:pPr>
            <w:r>
              <w:rPr>
                <w:b/>
                <w:bCs/>
                <w:rtl w:val="0"/>
              </w:rPr>
              <w:t>try-catch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D5">
            <w:pPr>
              <w:jc w:val="left"/>
            </w:pPr>
            <w:r>
              <w:rPr>
                <w:rtl w:val="0"/>
              </w:rPr>
              <w:t>Bắt lỗi và xử lý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D6">
            <w:pPr>
              <w:jc w:val="left"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>try { } catch { }</w:t>
            </w:r>
          </w:p>
        </w:tc>
      </w:tr>
      <w:tr w14:paraId="61ABDEB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D7">
            <w:pPr>
              <w:jc w:val="left"/>
            </w:pPr>
            <w:r>
              <w:rPr>
                <w:b/>
                <w:bCs/>
                <w:rtl w:val="0"/>
              </w:rPr>
              <w:t>finally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D8">
            <w:pPr>
              <w:jc w:val="left"/>
            </w:pPr>
            <w:r>
              <w:rPr>
                <w:rtl w:val="0"/>
              </w:rPr>
              <w:t>Code luôn chạy, dù có lỗi hay không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D9">
            <w:pPr>
              <w:jc w:val="left"/>
            </w:pPr>
            <w:r>
              <w:rPr>
                <w:rtl w:val="0"/>
              </w:rPr>
              <w:t>Đóng file, giải phóng tài nguyên</w:t>
            </w:r>
          </w:p>
        </w:tc>
      </w:tr>
      <w:tr w14:paraId="50D768C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DA">
            <w:pPr>
              <w:jc w:val="left"/>
            </w:pPr>
            <w:r>
              <w:rPr>
                <w:b/>
                <w:bCs/>
                <w:rtl w:val="0"/>
              </w:rPr>
              <w:t>Validation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DB">
            <w:pPr>
              <w:jc w:val="left"/>
            </w:pPr>
            <w:r>
              <w:rPr>
                <w:rtl w:val="0"/>
              </w:rPr>
              <w:t>Kiểm tra dữ liệu đầu vào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DC">
            <w:pPr>
              <w:jc w:val="left"/>
            </w:pPr>
            <w:r>
              <w:rPr>
                <w:rtl w:val="0"/>
              </w:rPr>
              <w:t>Kiểm tra age &gt; 0</w:t>
            </w:r>
          </w:p>
        </w:tc>
      </w:tr>
      <w:tr w14:paraId="713DFD9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DD">
            <w:pPr>
              <w:jc w:val="left"/>
            </w:pPr>
            <w:r>
              <w:rPr>
                <w:b/>
                <w:bCs/>
                <w:rtl w:val="0"/>
              </w:rPr>
              <w:t>throw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DE">
            <w:pPr>
              <w:jc w:val="left"/>
            </w:pPr>
            <w:r>
              <w:rPr>
                <w:rtl w:val="0"/>
              </w:rPr>
              <w:t>Ném ra một exception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DF">
            <w:pPr>
              <w:jc w:val="left"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>throw new Exception("Lỗi");</w:t>
            </w:r>
          </w:p>
        </w:tc>
      </w:tr>
    </w:tbl>
    <w:p w14:paraId="000003E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E1">
      <w: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E2">
      <w:pPr>
        <w:pStyle w:val="4"/>
      </w:pPr>
      <w:bookmarkStart w:id="22" w:name="_g3gsiaeg101c" w:colFirst="0" w:colLast="0"/>
      <w:bookmarkEnd w:id="22"/>
      <w:r>
        <w:rPr>
          <w:rtl w:val="0"/>
        </w:rPr>
        <w:t>📝 DỰ ÁN TỔNG HỢP: HỆ THỐNG QUẢN LÝ SINH VIÊN</w:t>
      </w:r>
    </w:p>
    <w:p w14:paraId="000003E3">
      <w:r>
        <w:rPr>
          <w:b/>
          <w:bCs/>
          <w:rtl w:val="0"/>
        </w:rPr>
        <w:t>Yêu cầu chức năng:</w:t>
      </w:r>
    </w:p>
    <w:p w14:paraId="000003E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E5">
      <w:r>
        <w:rPr>
          <w:rtl w:val="0"/>
        </w:rPr>
        <w:t>✅ 1. Danh sách sinh viên (tối đa 50)</w:t>
      </w:r>
    </w:p>
    <w:p w14:paraId="000003E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E7">
      <w:r>
        <w:rPr>
          <w:rFonts w:ascii="Arial Unicode MS" w:hAnsi="Arial Unicode MS" w:eastAsia="Arial Unicode MS" w:cs="Arial Unicode MS"/>
          <w:rtl w:val="0"/>
        </w:rPr>
        <w:t>✅ 2. Thêm sinh viên mới (có validation)</w:t>
      </w:r>
    </w:p>
    <w:p w14:paraId="000003E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E9">
      <w:r>
        <w:rPr>
          <w:rFonts w:ascii="Arial Unicode MS" w:hAnsi="Arial Unicode MS" w:eastAsia="Arial Unicode MS" w:cs="Arial Unicode MS"/>
          <w:rtl w:val="0"/>
        </w:rPr>
        <w:t>✅ 3. Xóa sinh viên theo ID</w:t>
      </w:r>
    </w:p>
    <w:p w14:paraId="000003E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EB">
      <w:r>
        <w:rPr>
          <w:rtl w:val="0"/>
        </w:rPr>
        <w:t>✅ 4. Cập nhật điểm cho sinh viên</w:t>
      </w:r>
    </w:p>
    <w:p w14:paraId="000003E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ED">
      <w:r>
        <w:rPr>
          <w:rtl w:val="0"/>
        </w:rPr>
        <w:t>✅ 5. Tính điểm trung bình</w:t>
      </w:r>
    </w:p>
    <w:p w14:paraId="000003E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EF">
      <w:r>
        <w:rPr>
          <w:rtl w:val="0"/>
        </w:rPr>
        <w:t>✅ 6. Tìm điểm cao nhất / thấp nhất</w:t>
      </w:r>
    </w:p>
    <w:p w14:paraId="000003F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F1">
      <w:r>
        <w:rPr>
          <w:rFonts w:ascii="Arial Unicode MS" w:hAnsi="Arial Unicode MS" w:eastAsia="Arial Unicode MS" w:cs="Arial Unicode MS"/>
          <w:rtl w:val="0"/>
        </w:rPr>
        <w:t>✅ 7. Tìm sinh viên theo ID</w:t>
      </w:r>
    </w:p>
    <w:p w14:paraId="000003F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F3">
      <w:r>
        <w:rPr>
          <w:rFonts w:ascii="Arial Unicode MS" w:hAnsi="Arial Unicode MS" w:eastAsia="Arial Unicode MS" w:cs="Arial Unicode MS"/>
          <w:rtl w:val="0"/>
        </w:rPr>
        <w:t>✅ 8. Xử lý lỗi (try-catch)</w:t>
      </w:r>
    </w:p>
    <w:p w14:paraId="000003F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F5">
      <w:r>
        <w:rPr>
          <w:b/>
          <w:bCs/>
          <w:rtl w:val="0"/>
        </w:rPr>
        <w:t>TODO 6.1: [TẠO LỚP STUDENT]</w:t>
      </w:r>
    </w:p>
    <w:p w14:paraId="000003F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F7">
      <w:r>
        <w:rPr>
          <w:rtl w:val="0"/>
        </w:rPr>
        <w:t>// Lớp Student chứa thông tin và điểm của 1 sinh viên</w:t>
      </w:r>
    </w:p>
    <w:p w14:paraId="000003F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F9">
      <w:r>
        <w:rPr>
          <w:rtl w:val="0"/>
        </w:rPr>
        <w:t>public class Student</w:t>
      </w:r>
    </w:p>
    <w:p w14:paraId="000003F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FB">
      <w:r>
        <w:rPr>
          <w:rtl w:val="0"/>
        </w:rPr>
        <w:t>{</w:t>
      </w:r>
    </w:p>
    <w:p w14:paraId="000003F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FD">
      <w:r>
        <w:rPr>
          <w:rtl w:val="0"/>
        </w:rPr>
        <w:t xml:space="preserve">    public string StudentId { get; set; }</w:t>
      </w:r>
    </w:p>
    <w:p w14:paraId="000003F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FF">
      <w:r>
        <w:rPr>
          <w:rtl w:val="0"/>
        </w:rPr>
        <w:t xml:space="preserve">    public string Name { get; set; }</w:t>
      </w:r>
    </w:p>
    <w:p w14:paraId="0000040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01">
      <w:r>
        <w:rPr>
          <w:rtl w:val="0"/>
        </w:rPr>
        <w:t xml:space="preserve">    public double Score { get; set; }</w:t>
      </w:r>
    </w:p>
    <w:p w14:paraId="0000040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03">
      <w:r>
        <w:rPr>
          <w:rtl w:val="0"/>
        </w:rPr>
        <w:t xml:space="preserve">    </w:t>
      </w:r>
    </w:p>
    <w:p w14:paraId="0000040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05">
      <w:r>
        <w:rPr>
          <w:rtl w:val="0"/>
        </w:rPr>
        <w:t xml:space="preserve">    // Constructor</w:t>
      </w:r>
    </w:p>
    <w:p w14:paraId="0000040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07">
      <w:r>
        <w:rPr>
          <w:rtl w:val="0"/>
        </w:rPr>
        <w:t xml:space="preserve">    public Student(string id, string name, double score)</w:t>
      </w:r>
    </w:p>
    <w:p w14:paraId="0000040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  <w:lang w:val="vi-VN"/>
        </w:rPr>
      </w:pPr>
      <w:r>
        <w:rPr>
          <w:rFonts w:hint="default"/>
          <w:lang w:val="vi-VN"/>
        </w:rPr>
        <w:tab/>
      </w:r>
    </w:p>
    <w:p w14:paraId="00000409">
      <w:r>
        <w:rPr>
          <w:rtl w:val="0"/>
        </w:rPr>
        <w:t xml:space="preserve">    {</w:t>
      </w:r>
    </w:p>
    <w:p w14:paraId="0000040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0B">
      <w:r>
        <w:rPr>
          <w:rtl w:val="0"/>
        </w:rPr>
        <w:t xml:space="preserve">        // TODO: Khởi tạo các thuộc tính với validation</w:t>
      </w:r>
    </w:p>
    <w:p w14:paraId="0000040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0D">
      <w:r>
        <w:rPr>
          <w:rtl w:val="0"/>
        </w:rPr>
        <w:t xml:space="preserve">        // - StudentId không được rỗng</w:t>
      </w:r>
    </w:p>
    <w:p w14:paraId="0000040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0F">
      <w:r>
        <w:rPr>
          <w:rtl w:val="0"/>
        </w:rPr>
        <w:t xml:space="preserve">        // - Name không được rỗng</w:t>
      </w:r>
    </w:p>
    <w:p w14:paraId="0000041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11">
      <w:r>
        <w:rPr>
          <w:rtl w:val="0"/>
        </w:rPr>
        <w:t xml:space="preserve">        // - Score phải từ 0 đến 10</w:t>
      </w:r>
    </w:p>
    <w:p w14:paraId="0000041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13">
      <w:r>
        <w:rPr>
          <w:rtl w:val="0"/>
        </w:rPr>
        <w:t xml:space="preserve">    }</w:t>
      </w:r>
    </w:p>
    <w:p w14:paraId="0000041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15">
      <w:r>
        <w:rPr>
          <w:rtl w:val="0"/>
        </w:rPr>
        <w:t xml:space="preserve">    </w:t>
      </w:r>
    </w:p>
    <w:p w14:paraId="0000041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17">
      <w:r>
        <w:rPr>
          <w:rtl w:val="0"/>
        </w:rPr>
        <w:t xml:space="preserve">    // Phương thức in thông tin</w:t>
      </w:r>
    </w:p>
    <w:p w14:paraId="0000041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19">
      <w:r>
        <w:rPr>
          <w:rtl w:val="0"/>
        </w:rPr>
        <w:t xml:space="preserve">    public void Display()</w:t>
      </w:r>
    </w:p>
    <w:p w14:paraId="0000041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1B">
      <w:r>
        <w:rPr>
          <w:rtl w:val="0"/>
        </w:rPr>
        <w:t xml:space="preserve">    {</w:t>
      </w:r>
    </w:p>
    <w:p w14:paraId="0000041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1D">
      <w:r>
        <w:rPr>
          <w:rtl w:val="0"/>
        </w:rPr>
        <w:t xml:space="preserve">        // TODO: In ra "ID: [StudentId] | Tên: [Name] | Điểm: [Score]"</w:t>
      </w:r>
    </w:p>
    <w:p w14:paraId="0000041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1F">
      <w:r>
        <w:rPr>
          <w:rtl w:val="0"/>
        </w:rPr>
        <w:t xml:space="preserve">    }</w:t>
      </w:r>
    </w:p>
    <w:p w14:paraId="0000042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21">
      <w:r>
        <w:rPr>
          <w:rtl w:val="0"/>
        </w:rPr>
        <w:t>}</w:t>
      </w:r>
    </w:p>
    <w:p w14:paraId="0000042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23">
      <w:r>
        <w:rPr>
          <w:b/>
          <w:bCs/>
          <w:rtl w:val="0"/>
        </w:rPr>
        <w:t>TODO 6.2: [TẠO LỚP STUDENT MANAGER]</w:t>
      </w:r>
    </w:p>
    <w:p w14:paraId="0000042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25">
      <w:r>
        <w:rPr>
          <w:rtl w:val="0"/>
        </w:rPr>
        <w:t>public class StudentManager</w:t>
      </w:r>
    </w:p>
    <w:p w14:paraId="0000042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27">
      <w:r>
        <w:rPr>
          <w:rtl w:val="0"/>
        </w:rPr>
        <w:t>{</w:t>
      </w:r>
    </w:p>
    <w:p w14:paraId="0000042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29">
      <w:r>
        <w:rPr>
          <w:rtl w:val="0"/>
        </w:rPr>
        <w:t xml:space="preserve">    private Student[] students = new Student[50];</w:t>
      </w:r>
    </w:p>
    <w:p w14:paraId="0000042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2B">
      <w:r>
        <w:rPr>
          <w:rtl w:val="0"/>
        </w:rPr>
        <w:t xml:space="preserve">    private int count = 0; // Số lượng sinh viên hiện tại</w:t>
      </w:r>
    </w:p>
    <w:p w14:paraId="0000042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2D">
      <w:r>
        <w:rPr>
          <w:rtl w:val="0"/>
        </w:rPr>
        <w:t xml:space="preserve">    </w:t>
      </w:r>
    </w:p>
    <w:p w14:paraId="0000042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2F">
      <w:r>
        <w:rPr>
          <w:rtl w:val="0"/>
        </w:rPr>
        <w:t xml:space="preserve">    // TODO: Phương thức AddStudent(string id, string name, double score)</w:t>
      </w:r>
    </w:p>
    <w:p w14:paraId="0000043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31">
      <w:r>
        <w:rPr>
          <w:rtl w:val="0"/>
        </w:rPr>
        <w:t xml:space="preserve">    // Thêm sinh viên mới, kiểm tra trùng lặp</w:t>
      </w:r>
    </w:p>
    <w:p w14:paraId="0000043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33">
      <w:r>
        <w:rPr>
          <w:rtl w:val="0"/>
        </w:rPr>
        <w:t xml:space="preserve">    </w:t>
      </w:r>
    </w:p>
    <w:p w14:paraId="0000043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35">
      <w:r>
        <w:rPr>
          <w:rtl w:val="0"/>
        </w:rPr>
        <w:t xml:space="preserve">    // TODO: Phương thức RemoveStudent(string id)</w:t>
      </w:r>
    </w:p>
    <w:p w14:paraId="0000043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37">
      <w:r>
        <w:rPr>
          <w:rtl w:val="0"/>
        </w:rPr>
        <w:t xml:space="preserve">    // Xóa sinh viên theo ID</w:t>
      </w:r>
    </w:p>
    <w:p w14:paraId="0000043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39">
      <w:r>
        <w:rPr>
          <w:rtl w:val="0"/>
        </w:rPr>
        <w:t xml:space="preserve">    </w:t>
      </w:r>
    </w:p>
    <w:p w14:paraId="0000043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3B">
      <w:r>
        <w:rPr>
          <w:rtl w:val="0"/>
        </w:rPr>
        <w:t xml:space="preserve">    // TODO: Phương thức UpdateScore(string id, double newScore)</w:t>
      </w:r>
    </w:p>
    <w:p w14:paraId="0000043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3D">
      <w:r>
        <w:rPr>
          <w:rtl w:val="0"/>
        </w:rPr>
        <w:t xml:space="preserve">    // Cập nhật điểm</w:t>
      </w:r>
    </w:p>
    <w:p w14:paraId="0000043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3F">
      <w:r>
        <w:rPr>
          <w:rtl w:val="0"/>
        </w:rPr>
        <w:t xml:space="preserve">    </w:t>
      </w:r>
    </w:p>
    <w:p w14:paraId="0000044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41">
      <w:r>
        <w:rPr>
          <w:rtl w:val="0"/>
        </w:rPr>
        <w:t xml:space="preserve">    // TODO: Phương thức GetAverageScore()</w:t>
      </w:r>
    </w:p>
    <w:p w14:paraId="0000044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43">
      <w:r>
        <w:rPr>
          <w:rtl w:val="0"/>
        </w:rPr>
        <w:t xml:space="preserve">    // Tính điểm trung bình</w:t>
      </w:r>
    </w:p>
    <w:p w14:paraId="0000044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45">
      <w:r>
        <w:rPr>
          <w:rtl w:val="0"/>
        </w:rPr>
        <w:t xml:space="preserve">    </w:t>
      </w:r>
    </w:p>
    <w:p w14:paraId="0000044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47">
      <w:r>
        <w:rPr>
          <w:rtl w:val="0"/>
        </w:rPr>
        <w:t xml:space="preserve">    // TODO: Phương thức GetMaxScore()</w:t>
      </w:r>
    </w:p>
    <w:p w14:paraId="0000044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49">
      <w:r>
        <w:rPr>
          <w:rtl w:val="0"/>
        </w:rPr>
        <w:t xml:space="preserve">    // Tìm điểm cao nhất</w:t>
      </w:r>
    </w:p>
    <w:p w14:paraId="0000044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4B">
      <w:r>
        <w:rPr>
          <w:rtl w:val="0"/>
        </w:rPr>
        <w:t xml:space="preserve">    </w:t>
      </w:r>
    </w:p>
    <w:p w14:paraId="0000044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4D">
      <w:r>
        <w:rPr>
          <w:rtl w:val="0"/>
        </w:rPr>
        <w:t xml:space="preserve">    // TODO: Phương thức FindStudentById(string id)</w:t>
      </w:r>
    </w:p>
    <w:p w14:paraId="0000044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4F">
      <w:r>
        <w:rPr>
          <w:rtl w:val="0"/>
        </w:rPr>
        <w:t xml:space="preserve">    // Trả về đối tượng Student hoặc null</w:t>
      </w:r>
    </w:p>
    <w:p w14:paraId="0000045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51">
      <w:r>
        <w:rPr>
          <w:rtl w:val="0"/>
        </w:rPr>
        <w:t xml:space="preserve">    </w:t>
      </w:r>
    </w:p>
    <w:p w14:paraId="0000045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53">
      <w:r>
        <w:rPr>
          <w:rtl w:val="0"/>
        </w:rPr>
        <w:t xml:space="preserve">    // TODO: Phương thức DisplayAllStudents()</w:t>
      </w:r>
    </w:p>
    <w:p w14:paraId="0000045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55">
      <w:r>
        <w:rPr>
          <w:rtl w:val="0"/>
        </w:rPr>
        <w:t xml:space="preserve">    // In danh sách tất cả sinh viên</w:t>
      </w:r>
    </w:p>
    <w:p w14:paraId="0000045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57">
      <w:r>
        <w:rPr>
          <w:rtl w:val="0"/>
        </w:rPr>
        <w:t>}</w:t>
      </w:r>
    </w:p>
    <w:p w14:paraId="0000045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59">
      <w:r>
        <w:rPr>
          <w:b/>
          <w:bCs/>
          <w:rtl w:val="0"/>
        </w:rPr>
        <w:t>TODO 6.3: [MENU CHÍNH - MAIN PROGRAM]</w:t>
      </w:r>
    </w:p>
    <w:p w14:paraId="0000045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5B">
      <w:r>
        <w:rPr>
          <w:rtl w:val="0"/>
        </w:rPr>
        <w:t>using System;</w:t>
      </w:r>
    </w:p>
    <w:p w14:paraId="0000045C"/>
    <w:p w14:paraId="0000045D">
      <w:r>
        <w:rPr>
          <w:rtl w:val="0"/>
        </w:rPr>
        <w:t>namespace StudentManagementSystem</w:t>
      </w:r>
    </w:p>
    <w:p w14:paraId="0000045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5F">
      <w:r>
        <w:rPr>
          <w:rtl w:val="0"/>
        </w:rPr>
        <w:t>{</w:t>
      </w:r>
    </w:p>
    <w:p w14:paraId="0000046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61">
      <w:r>
        <w:rPr>
          <w:rtl w:val="0"/>
        </w:rPr>
        <w:t xml:space="preserve">    class Program</w:t>
      </w:r>
    </w:p>
    <w:p w14:paraId="0000046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63">
      <w:r>
        <w:rPr>
          <w:rtl w:val="0"/>
        </w:rPr>
        <w:t xml:space="preserve">    {</w:t>
      </w:r>
    </w:p>
    <w:p w14:paraId="0000046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65">
      <w:r>
        <w:rPr>
          <w:rtl w:val="0"/>
        </w:rPr>
        <w:t xml:space="preserve">        static void Main(string[] args)</w:t>
      </w:r>
    </w:p>
    <w:p w14:paraId="0000046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67">
      <w:r>
        <w:rPr>
          <w:rtl w:val="0"/>
        </w:rPr>
        <w:t xml:space="preserve">        {</w:t>
      </w:r>
    </w:p>
    <w:p w14:paraId="0000046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69">
      <w:r>
        <w:rPr>
          <w:rtl w:val="0"/>
        </w:rPr>
        <w:t xml:space="preserve">            StudentManager manager = new StudentManager();</w:t>
      </w:r>
    </w:p>
    <w:p w14:paraId="0000046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6B">
      <w:r>
        <w:rPr>
          <w:rtl w:val="0"/>
        </w:rPr>
        <w:t xml:space="preserve">            bool running = true;</w:t>
      </w:r>
    </w:p>
    <w:p w14:paraId="0000046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6D">
      <w:r>
        <w:rPr>
          <w:rtl w:val="0"/>
        </w:rPr>
        <w:t xml:space="preserve">            </w:t>
      </w:r>
    </w:p>
    <w:p w14:paraId="0000046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6F">
      <w:r>
        <w:rPr>
          <w:rtl w:val="0"/>
        </w:rPr>
        <w:t xml:space="preserve">            while (running)</w:t>
      </w:r>
    </w:p>
    <w:p w14:paraId="0000047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71">
      <w:r>
        <w:rPr>
          <w:rtl w:val="0"/>
        </w:rPr>
        <w:t xml:space="preserve">            {</w:t>
      </w:r>
    </w:p>
    <w:p w14:paraId="0000047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73">
      <w:r>
        <w:rPr>
          <w:rtl w:val="0"/>
        </w:rPr>
        <w:t xml:space="preserve">                // TODO: In menu</w:t>
      </w:r>
    </w:p>
    <w:p w14:paraId="0000047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75">
      <w:r>
        <w:rPr>
          <w:rtl w:val="0"/>
        </w:rPr>
        <w:t xml:space="preserve">                Console.WriteLine("\n========== MENU ==========");</w:t>
      </w:r>
    </w:p>
    <w:p w14:paraId="0000047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77">
      <w:r>
        <w:rPr>
          <w:rtl w:val="0"/>
        </w:rPr>
        <w:t xml:space="preserve">                Console.WriteLine("1. Thêm sinh viên");</w:t>
      </w:r>
    </w:p>
    <w:p w14:paraId="0000047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79">
      <w:r>
        <w:rPr>
          <w:rtl w:val="0"/>
        </w:rPr>
        <w:t xml:space="preserve">                Console.WriteLine("2. Xóa sinh viên");</w:t>
      </w:r>
    </w:p>
    <w:p w14:paraId="0000047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  <w:lang w:val="en-US"/>
        </w:rPr>
      </w:pPr>
    </w:p>
    <w:p w14:paraId="0000047B">
      <w:r>
        <w:rPr>
          <w:rtl w:val="0"/>
        </w:rPr>
        <w:t xml:space="preserve">                Console.WriteLine("3. Cập nhật điểm");</w:t>
      </w:r>
    </w:p>
    <w:p w14:paraId="0000047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7D">
      <w:r>
        <w:rPr>
          <w:rtl w:val="0"/>
        </w:rPr>
        <w:t xml:space="preserve">                Console.WriteLine("4. In danh sách");</w:t>
      </w:r>
    </w:p>
    <w:p w14:paraId="0000047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7F">
      <w:r>
        <w:rPr>
          <w:rtl w:val="0"/>
        </w:rPr>
        <w:t xml:space="preserve">                Console.WriteLine("5. Tính điểm trung bình");</w:t>
      </w:r>
    </w:p>
    <w:p w14:paraId="0000048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81">
      <w:r>
        <w:rPr>
          <w:rtl w:val="0"/>
        </w:rPr>
        <w:t xml:space="preserve">                Console.WriteLine("6. Tìm điểm cao nhất");</w:t>
      </w:r>
    </w:p>
    <w:p w14:paraId="0000048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83">
      <w:r>
        <w:rPr>
          <w:rtl w:val="0"/>
        </w:rPr>
        <w:t xml:space="preserve">                Console.WriteLine("7. Tìm sinh viên");</w:t>
      </w:r>
    </w:p>
    <w:p w14:paraId="0000048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85">
      <w:pPr>
        <w:rPr>
          <w:rFonts w:hint="default"/>
          <w:lang w:val="en-US"/>
        </w:rPr>
      </w:pPr>
      <w:r>
        <w:rPr>
          <w:rtl w:val="0"/>
        </w:rPr>
        <w:t xml:space="preserve">                Console.WriteLine("0. Thoát");</w:t>
      </w:r>
    </w:p>
    <w:p w14:paraId="0000048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87">
      <w:r>
        <w:rPr>
          <w:rtl w:val="0"/>
        </w:rPr>
        <w:t xml:space="preserve">                Console.WriteLine("========================");</w:t>
      </w:r>
    </w:p>
    <w:p w14:paraId="0000048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89">
      <w:r>
        <w:rPr>
          <w:rtl w:val="0"/>
        </w:rPr>
        <w:t xml:space="preserve">                </w:t>
      </w:r>
    </w:p>
    <w:p w14:paraId="0000048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8B">
      <w:r>
        <w:rPr>
          <w:rtl w:val="0"/>
        </w:rPr>
        <w:t xml:space="preserve">                // TODO: Nhận lựa chọn từ người dùng</w:t>
      </w:r>
    </w:p>
    <w:p w14:paraId="0000048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8D">
      <w:r>
        <w:rPr>
          <w:rtl w:val="0"/>
        </w:rPr>
        <w:t xml:space="preserve">                // TODO: Dùng switch xử lý từng lựa chọn</w:t>
      </w:r>
    </w:p>
    <w:p w14:paraId="0000048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8F">
      <w:r>
        <w:rPr>
          <w:rtl w:val="0"/>
        </w:rPr>
        <w:t xml:space="preserve">                // TODO: Thêm try-catch để xử lý lỗi</w:t>
      </w:r>
    </w:p>
    <w:p w14:paraId="0000049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91">
      <w:r>
        <w:rPr>
          <w:rtl w:val="0"/>
        </w:rPr>
        <w:t xml:space="preserve">            }</w:t>
      </w:r>
    </w:p>
    <w:p w14:paraId="0000049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93">
      <w:r>
        <w:rPr>
          <w:rtl w:val="0"/>
        </w:rPr>
        <w:t xml:space="preserve">        }</w:t>
      </w:r>
    </w:p>
    <w:p w14:paraId="0000049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95">
      <w:r>
        <w:rPr>
          <w:rtl w:val="0"/>
        </w:rPr>
        <w:t xml:space="preserve">    }</w:t>
      </w:r>
    </w:p>
    <w:p w14:paraId="0000049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97">
      <w:r>
        <w:rPr>
          <w:rtl w:val="0"/>
        </w:rPr>
        <w:t>}</w:t>
      </w:r>
    </w:p>
    <w:p w14:paraId="0000049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99">
      <w:r>
        <w:rPr>
          <w:b/>
          <w:bCs/>
          <w:rtl w:val="0"/>
        </w:rPr>
        <w:t>📸 CHỨNG THỰC DỰ ÁN:</w:t>
      </w:r>
    </w:p>
    <w:p w14:paraId="0000049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9B">
      <w:pPr>
        <w:numPr>
          <w:ilvl w:val="0"/>
          <w:numId w:val="9"/>
        </w:numPr>
        <w:ind w:left="720" w:hanging="360"/>
      </w:pPr>
      <w:r>
        <w:rPr>
          <w:rtl w:val="0"/>
        </w:rPr>
        <w:t>Chụp screenshot menu</w:t>
      </w:r>
    </w:p>
    <w:p w14:paraId="0000049C">
      <w:pPr>
        <w:numPr>
          <w:ilvl w:val="0"/>
          <w:numId w:val="9"/>
        </w:numPr>
        <w:ind w:left="720" w:hanging="360"/>
      </w:pPr>
      <w:r>
        <w:rPr>
          <w:rtl w:val="0"/>
        </w:rPr>
        <w:t>Chụp screenshot các chức năng: thêm, xóa, cập nhật, hiển thị</w:t>
      </w:r>
    </w:p>
    <w:p w14:paraId="0000049D">
      <w:pPr>
        <w:numPr>
          <w:ilvl w:val="0"/>
          <w:numId w:val="9"/>
        </w:numPr>
        <w:ind w:left="720" w:hanging="360"/>
      </w:pPr>
      <w:r>
        <w:rPr>
          <w:rtl w:val="0"/>
        </w:rPr>
        <w:t>Chụp screenshot khi có lỗi (input sai), kiểm tra xử lý lỗi</w:t>
      </w:r>
    </w:p>
    <w:p w14:paraId="0000049E">
      <w:pPr>
        <w:numPr>
          <w:ilvl w:val="0"/>
          <w:numId w:val="9"/>
        </w:numPr>
        <w:ind w:left="720" w:hanging="360"/>
      </w:pPr>
      <w:r>
        <w:rPr>
          <w:rtl w:val="0"/>
        </w:rPr>
        <w:t>File source code hoàn chỉnh</w:t>
      </w:r>
    </w:p>
    <w:p w14:paraId="0000049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A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Bài làm </w:t>
      </w:r>
    </w:p>
    <w:p w14:paraId="1AB33B6C">
      <w:pPr>
        <w:rPr>
          <w:rFonts w:hint="default"/>
          <w:lang w:val="en-US"/>
        </w:rPr>
      </w:pPr>
      <w:r>
        <w:rPr>
          <w:rFonts w:hint="default"/>
          <w:lang w:val="en-US"/>
        </w:rPr>
        <w:t>-Giao diện :</w:t>
      </w:r>
    </w:p>
    <w:p w14:paraId="2B0960C6">
      <w:r>
        <w:drawing>
          <wp:inline distT="0" distB="0" distL="114300" distR="114300">
            <wp:extent cx="3686175" cy="2847975"/>
            <wp:effectExtent l="0" t="0" r="9525" b="9525"/>
            <wp:docPr id="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3471C">
      <w:pPr>
        <w:rPr>
          <w:rFonts w:hint="default"/>
          <w:lang w:val="en-US"/>
        </w:rPr>
      </w:pPr>
      <w:r>
        <w:rPr>
          <w:rFonts w:hint="default"/>
          <w:lang w:val="en-US"/>
        </w:rPr>
        <w:t>-chức năng 1: thêm sinh viên</w:t>
      </w:r>
    </w:p>
    <w:p w14:paraId="16FA8D02">
      <w:r>
        <w:drawing>
          <wp:inline distT="0" distB="0" distL="114300" distR="114300">
            <wp:extent cx="2914650" cy="1028700"/>
            <wp:effectExtent l="0" t="0" r="6350" b="0"/>
            <wp:docPr id="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AE762">
      <w:pPr>
        <w:rPr>
          <w:rFonts w:hint="default"/>
          <w:lang w:val="en-US"/>
        </w:rPr>
      </w:pPr>
      <w:r>
        <w:rPr>
          <w:rFonts w:hint="default"/>
          <w:lang w:val="en-US"/>
        </w:rPr>
        <w:t>-chức năng 2: hiển thị danh sách sinh viên</w:t>
      </w:r>
    </w:p>
    <w:p w14:paraId="17A5A638">
      <w:pPr>
        <w:rPr>
          <w:rFonts w:hint="default"/>
          <w:lang w:val="en-US"/>
        </w:rPr>
      </w:pPr>
      <w:r>
        <w:drawing>
          <wp:inline distT="0" distB="0" distL="114300" distR="114300">
            <wp:extent cx="4162425" cy="619125"/>
            <wp:effectExtent l="0" t="0" r="3175" b="3175"/>
            <wp:docPr id="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433AB">
      <w:pPr>
        <w:rPr>
          <w:rFonts w:hint="default"/>
          <w:lang w:val="en-US"/>
        </w:rPr>
      </w:pPr>
      <w:r>
        <w:rPr>
          <w:rFonts w:hint="default"/>
          <w:lang w:val="en-US"/>
        </w:rPr>
        <w:t>-chức năng 3: cập nhật điểm</w:t>
      </w:r>
    </w:p>
    <w:p w14:paraId="05E0AECE">
      <w:r>
        <w:drawing>
          <wp:inline distT="0" distB="0" distL="114300" distR="114300">
            <wp:extent cx="4505325" cy="828675"/>
            <wp:effectExtent l="0" t="0" r="3175" b="9525"/>
            <wp:docPr id="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2202F">
      <w:pPr>
        <w:rPr>
          <w:rFonts w:hint="default"/>
          <w:lang w:val="en-US"/>
        </w:rPr>
      </w:pPr>
      <w:r>
        <w:drawing>
          <wp:inline distT="0" distB="0" distL="114300" distR="114300">
            <wp:extent cx="3876675" cy="619125"/>
            <wp:effectExtent l="0" t="0" r="9525" b="3175"/>
            <wp:docPr id="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231F9">
      <w:pPr>
        <w:rPr>
          <w:rFonts w:hint="default"/>
          <w:lang w:val="en-US"/>
        </w:rPr>
      </w:pPr>
    </w:p>
    <w:p w14:paraId="54237CC0">
      <w:pPr>
        <w:rPr>
          <w:rFonts w:hint="default"/>
          <w:lang w:val="en-US"/>
        </w:rPr>
      </w:pPr>
      <w:r>
        <w:rPr>
          <w:rFonts w:hint="default"/>
          <w:lang w:val="en-US"/>
        </w:rPr>
        <w:t>-chức năng 4:xóa sinh viên</w:t>
      </w:r>
    </w:p>
    <w:p w14:paraId="346BDB41">
      <w:pPr>
        <w:rPr>
          <w:rFonts w:hint="default"/>
          <w:lang w:val="en-US"/>
        </w:rPr>
      </w:pPr>
      <w:r>
        <w:drawing>
          <wp:inline distT="0" distB="0" distL="114300" distR="114300">
            <wp:extent cx="3695700" cy="619125"/>
            <wp:effectExtent l="0" t="0" r="0" b="3175"/>
            <wp:docPr id="1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A864C">
      <w:pPr>
        <w:rPr>
          <w:rFonts w:hint="default"/>
          <w:lang w:val="en-US"/>
        </w:rPr>
      </w:pPr>
    </w:p>
    <w:p w14:paraId="64372AB0">
      <w:pPr>
        <w:rPr>
          <w:rFonts w:hint="default"/>
          <w:lang w:val="en-US"/>
        </w:rPr>
      </w:pPr>
      <w:r>
        <w:rPr>
          <w:rFonts w:hint="default"/>
          <w:lang w:val="en-US"/>
        </w:rPr>
        <w:t>-chức năng 5:tính điểm trung bình</w:t>
      </w:r>
    </w:p>
    <w:p w14:paraId="7FC78118">
      <w:r>
        <w:drawing>
          <wp:inline distT="0" distB="0" distL="114300" distR="114300">
            <wp:extent cx="2733675" cy="866775"/>
            <wp:effectExtent l="0" t="0" r="9525" b="9525"/>
            <wp:docPr id="1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BC611">
      <w:pPr>
        <w:rPr>
          <w:rFonts w:hint="default"/>
          <w:lang w:val="en-US"/>
        </w:rPr>
      </w:pPr>
      <w:r>
        <w:drawing>
          <wp:inline distT="0" distB="0" distL="114300" distR="114300">
            <wp:extent cx="2647950" cy="409575"/>
            <wp:effectExtent l="0" t="0" r="6350" b="9525"/>
            <wp:docPr id="1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B7D51">
      <w:pPr>
        <w:rPr>
          <w:rFonts w:hint="default"/>
          <w:lang w:val="en-US"/>
        </w:rPr>
      </w:pPr>
      <w:r>
        <w:rPr>
          <w:rFonts w:hint="default"/>
          <w:lang w:val="en-US"/>
        </w:rPr>
        <w:t>-chức năng 6:hiển thị điểm cao nhất</w:t>
      </w:r>
    </w:p>
    <w:p w14:paraId="2F8DADA7">
      <w:pPr>
        <w:rPr>
          <w:rFonts w:hint="default"/>
          <w:lang w:val="en-US"/>
        </w:rPr>
      </w:pPr>
      <w:r>
        <w:drawing>
          <wp:inline distT="0" distB="0" distL="114300" distR="114300">
            <wp:extent cx="2733675" cy="866775"/>
            <wp:effectExtent l="0" t="0" r="9525" b="9525"/>
            <wp:docPr id="1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9" w:name="_GoBack"/>
      <w:bookmarkEnd w:id="29"/>
    </w:p>
    <w:p w14:paraId="69342AF6">
      <w:pPr>
        <w:rPr>
          <w:rFonts w:hint="default"/>
          <w:lang w:val="en-US"/>
        </w:rPr>
      </w:pPr>
      <w:r>
        <w:drawing>
          <wp:inline distT="0" distB="0" distL="114300" distR="114300">
            <wp:extent cx="2219325" cy="314325"/>
            <wp:effectExtent l="0" t="0" r="3175" b="3175"/>
            <wp:docPr id="1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4A1">
      <w:pPr>
        <w:pStyle w:val="4"/>
      </w:pPr>
      <w:bookmarkStart w:id="23" w:name="_aw1at1frrlof" w:colFirst="0" w:colLast="0"/>
      <w:bookmarkEnd w:id="23"/>
      <w:r>
        <w:rPr>
          <w:rtl w:val="0"/>
        </w:rPr>
        <w:t>🤔 CÂU HỎI PHẢN BIỆN</w:t>
      </w:r>
    </w:p>
    <w:p w14:paraId="000004A2">
      <w:pPr>
        <w:numPr>
          <w:ilvl w:val="0"/>
          <w:numId w:val="10"/>
        </w:numPr>
        <w:ind w:left="720" w:hanging="360"/>
      </w:pPr>
      <w:r>
        <w:rPr>
          <w:b/>
          <w:bCs/>
          <w:rtl w:val="0"/>
        </w:rPr>
        <w:t>Nếu người dùng nhập dữ liệu sai (ví dụ: điểm là 15), chương trình nên xử lý như thế nào?</w:t>
      </w:r>
    </w:p>
    <w:p w14:paraId="000004A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firstLine="0"/>
        <w:jc w:val="left"/>
      </w:pPr>
    </w:p>
    <w:p w14:paraId="000004A4">
      <w:pPr>
        <w:numPr>
          <w:ilvl w:val="0"/>
          <w:numId w:val="10"/>
        </w:numPr>
        <w:ind w:left="720" w:hanging="360"/>
      </w:pPr>
      <w:r>
        <w:rPr>
          <w:rtl w:val="0"/>
        </w:rPr>
        <w:t>**Có thể dùng Listthay vì array không? Ưu điểm gì?**</w:t>
      </w:r>
    </w:p>
    <w:p w14:paraId="000004A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firstLine="0"/>
        <w:jc w:val="left"/>
      </w:pPr>
    </w:p>
    <w:p w14:paraId="000004A6">
      <w:pPr>
        <w:numPr>
          <w:ilvl w:val="0"/>
          <w:numId w:val="10"/>
        </w:numPr>
        <w:ind w:left="720" w:hanging="360"/>
      </w:pPr>
      <w:r>
        <w:rPr>
          <w:b/>
          <w:bCs/>
          <w:rtl w:val="0"/>
        </w:rPr>
        <w:t>Nếu muốn lưu dữ liệu xuống file sau khi chương trình thoát, làm sao?</w:t>
      </w:r>
    </w:p>
    <w:p w14:paraId="000004A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A8">
      <w: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4A9">
      <w:pPr>
        <w:pStyle w:val="4"/>
      </w:pPr>
      <w:bookmarkStart w:id="24" w:name="_5i6ga3d6rwj" w:colFirst="0" w:colLast="0"/>
      <w:bookmarkEnd w:id="24"/>
      <w:r>
        <w:rPr>
          <w:rtl w:val="0"/>
        </w:rPr>
        <w:t>💫 KẾT NỐI ĐÁNH GIÁ</w:t>
      </w:r>
    </w:p>
    <w:p w14:paraId="000004AA">
      <w:r>
        <w:rPr>
          <w:b/>
          <w:bCs/>
          <w:rtl w:val="0"/>
        </w:rPr>
        <w:t>Bước tiếp theo:</w:t>
      </w:r>
    </w:p>
    <w:p w14:paraId="000004A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AC">
      <w:pPr>
        <w:numPr>
          <w:ilvl w:val="0"/>
          <w:numId w:val="11"/>
        </w:numPr>
        <w:ind w:left="720" w:hanging="360"/>
      </w:pPr>
      <w:r>
        <w:rPr>
          <w:rtl w:val="0"/>
        </w:rPr>
        <w:t xml:space="preserve">Nếu hoàn thành được dự án này, bạn đã sẵn sàng cho </w:t>
      </w:r>
      <w:r>
        <w:rPr>
          <w:b/>
          <w:bCs/>
          <w:rtl w:val="0"/>
        </w:rPr>
        <w:t>ASP.NET Core</w:t>
      </w:r>
      <w:r>
        <w:rPr>
          <w:rtl w:val="0"/>
        </w:rPr>
        <w:t xml:space="preserve"> Backend</w:t>
      </w:r>
    </w:p>
    <w:p w14:paraId="000004AD">
      <w:pPr>
        <w:numPr>
          <w:ilvl w:val="0"/>
          <w:numId w:val="11"/>
        </w:numPr>
        <w:ind w:left="720" w:hanging="360"/>
      </w:pPr>
      <w:r>
        <w:rPr>
          <w:rtl w:val="0"/>
        </w:rPr>
        <w:t xml:space="preserve">Phiếu tiếp theo sẽ dạy </w:t>
      </w:r>
      <w:r>
        <w:rPr>
          <w:b/>
          <w:bCs/>
          <w:rtl w:val="0"/>
        </w:rPr>
        <w:t>advanced OOP</w:t>
      </w:r>
      <w:r>
        <w:rPr>
          <w:rtl w:val="0"/>
        </w:rPr>
        <w:t xml:space="preserve"> (interfaces, abstract class, LINQ)</w:t>
      </w:r>
    </w:p>
    <w:p w14:paraId="000004AE">
      <w:pPr>
        <w:numPr>
          <w:ilvl w:val="0"/>
          <w:numId w:val="11"/>
        </w:numPr>
        <w:ind w:left="720" w:hanging="360"/>
      </w:pPr>
      <w:r>
        <w:rPr>
          <w:rtl w:val="0"/>
        </w:rPr>
        <w:t xml:space="preserve">Tiếp theo là </w:t>
      </w:r>
      <w:r>
        <w:rPr>
          <w:b/>
          <w:bCs/>
          <w:rtl w:val="0"/>
        </w:rPr>
        <w:t>xây dựng Web API</w:t>
      </w:r>
      <w:r>
        <w:rPr>
          <w:rtl w:val="0"/>
        </w:rPr>
        <w:t xml:space="preserve"> thực tế</w:t>
      </w:r>
    </w:p>
    <w:p w14:paraId="000004A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B0">
      <w: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4B1">
      <w:pPr>
        <w:pStyle w:val="3"/>
      </w:pPr>
      <w:bookmarkStart w:id="25" w:name="_vy9yofpb4qj3" w:colFirst="0" w:colLast="0"/>
      <w:bookmarkEnd w:id="25"/>
      <w:r>
        <w:rPr>
          <w:rtl w:val="0"/>
        </w:rPr>
        <w:t>🎓 HƯỚNG DẪN NỘP BÀI</w:t>
      </w:r>
    </w:p>
    <w:p w14:paraId="000004B2">
      <w:pPr>
        <w:pStyle w:val="4"/>
      </w:pPr>
      <w:bookmarkStart w:id="26" w:name="_bm7fpgm15m7g" w:colFirst="0" w:colLast="0"/>
      <w:bookmarkEnd w:id="26"/>
      <w:r>
        <w:rPr>
          <w:rtl w:val="0"/>
        </w:rPr>
        <w:t>Cấu Trúc Thư Mục Nộp Bài:</w:t>
      </w:r>
    </w:p>
    <w:p w14:paraId="000004B3">
      <w:r>
        <w:rPr>
          <w:rtl w:val="0"/>
        </w:rPr>
        <w:t>StudentName_CSHarp/</w:t>
      </w:r>
    </w:p>
    <w:p w14:paraId="000004B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B5">
      <w:r>
        <w:rPr>
          <w:rtl w:val="0"/>
        </w:rPr>
        <w:t>├── PHT01_Introduction/</w:t>
      </w:r>
    </w:p>
    <w:p w14:paraId="000004B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B7">
      <w:r>
        <w:rPr>
          <w:rtl w:val="0"/>
        </w:rPr>
        <w:t>│   ├── HelloWorld.cs</w:t>
      </w:r>
    </w:p>
    <w:p w14:paraId="000004B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B9">
      <w:r>
        <w:rPr>
          <w:rtl w:val="0"/>
        </w:rPr>
        <w:t>│   └── HelloWorld_Output.png</w:t>
      </w:r>
    </w:p>
    <w:p w14:paraId="000004B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BB">
      <w:r>
        <w:rPr>
          <w:rtl w:val="0"/>
        </w:rPr>
        <w:t>├── PHT02_Variables/</w:t>
      </w:r>
    </w:p>
    <w:p w14:paraId="000004B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BD">
      <w:r>
        <w:rPr>
          <w:rtl w:val="0"/>
        </w:rPr>
        <w:t>│   ├── ShoppingCalculator.cs</w:t>
      </w:r>
    </w:p>
    <w:p w14:paraId="000004B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BF">
      <w:r>
        <w:rPr>
          <w:rtl w:val="0"/>
        </w:rPr>
        <w:t>│   ├── StudentGrades.cs</w:t>
      </w:r>
    </w:p>
    <w:p w14:paraId="000004C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C1">
      <w:r>
        <w:rPr>
          <w:rtl w:val="0"/>
        </w:rPr>
        <w:t>│   ├── UserProfile.cs</w:t>
      </w:r>
    </w:p>
    <w:p w14:paraId="000004C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C3">
      <w:r>
        <w:rPr>
          <w:rtl w:val="0"/>
        </w:rPr>
        <w:t>│   └── [screenshots]</w:t>
      </w:r>
    </w:p>
    <w:p w14:paraId="000004C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C5">
      <w:r>
        <w:rPr>
          <w:rtl w:val="0"/>
        </w:rPr>
        <w:t>├── PHT03_Conditions/</w:t>
      </w:r>
    </w:p>
    <w:p w14:paraId="000004C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C7">
      <w:r>
        <w:rPr>
          <w:rtl w:val="0"/>
        </w:rPr>
        <w:t>│   ├── GradeClassification.cs</w:t>
      </w:r>
    </w:p>
    <w:p w14:paraId="000004C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C9">
      <w:r>
        <w:rPr>
          <w:rtl w:val="0"/>
        </w:rPr>
        <w:t>│   ├── DayOfWeek.cs</w:t>
      </w:r>
    </w:p>
    <w:p w14:paraId="000004C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CB">
      <w:r>
        <w:rPr>
          <w:rtl w:val="0"/>
        </w:rPr>
        <w:t>│   └── [screenshots]</w:t>
      </w:r>
    </w:p>
    <w:p w14:paraId="000004C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CD">
      <w:r>
        <w:rPr>
          <w:rtl w:val="0"/>
        </w:rPr>
        <w:t>├── PHT04_Methods/</w:t>
      </w:r>
    </w:p>
    <w:p w14:paraId="000004C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CF">
      <w:r>
        <w:rPr>
          <w:rtl w:val="0"/>
        </w:rPr>
        <w:t>│   ├── BasicMethods.cs</w:t>
      </w:r>
    </w:p>
    <w:p w14:paraId="000004D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D1">
      <w:r>
        <w:rPr>
          <w:rtl w:val="0"/>
        </w:rPr>
        <w:t>│   └── [screenshots]</w:t>
      </w:r>
    </w:p>
    <w:p w14:paraId="000004D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D3">
      <w:r>
        <w:rPr>
          <w:rtl w:val="0"/>
        </w:rPr>
        <w:t>├── PHT05_OOP/</w:t>
      </w:r>
    </w:p>
    <w:p w14:paraId="000004D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D5">
      <w:r>
        <w:rPr>
          <w:rtl w:val="0"/>
        </w:rPr>
        <w:t>│   ├── BasicClass.cs</w:t>
      </w:r>
    </w:p>
    <w:p w14:paraId="000004D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D7">
      <w:r>
        <w:rPr>
          <w:rtl w:val="0"/>
        </w:rPr>
        <w:t>│   └── [screenshots]</w:t>
      </w:r>
    </w:p>
    <w:p w14:paraId="000004D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D9">
      <w:r>
        <w:rPr>
          <w:rtl w:val="0"/>
        </w:rPr>
        <w:t>└── PHT06_Project/</w:t>
      </w:r>
    </w:p>
    <w:p w14:paraId="000004D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DB">
      <w:r>
        <w:rPr>
          <w:rtl w:val="0"/>
        </w:rPr>
        <w:t xml:space="preserve">    ├── Student.cs</w:t>
      </w:r>
    </w:p>
    <w:p w14:paraId="000004D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DD">
      <w:r>
        <w:rPr>
          <w:rtl w:val="0"/>
        </w:rPr>
        <w:t xml:space="preserve">    ├── StudentManager.cs</w:t>
      </w:r>
    </w:p>
    <w:p w14:paraId="000004D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DF">
      <w:r>
        <w:rPr>
          <w:rtl w:val="0"/>
        </w:rPr>
        <w:t xml:space="preserve">    ├── Program.cs</w:t>
      </w:r>
    </w:p>
    <w:p w14:paraId="000004E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E1">
      <w:r>
        <w:rPr>
          <w:rtl w:val="0"/>
        </w:rPr>
        <w:t xml:space="preserve">    └── [screenshots]</w:t>
      </w:r>
    </w:p>
    <w:p w14:paraId="000004E2">
      <w:pPr>
        <w:pStyle w:val="4"/>
      </w:pPr>
      <w:bookmarkStart w:id="27" w:name="_vyz3n716nbhz" w:colFirst="0" w:colLast="0"/>
      <w:bookmarkEnd w:id="27"/>
      <w:r>
        <w:rPr>
          <w:rtl w:val="0"/>
        </w:rPr>
        <w:t>Yêu Cầu Nộp Bài:</w:t>
      </w:r>
    </w:p>
    <w:p w14:paraId="000004E3">
      <w:pPr>
        <w:numPr>
          <w:ilvl w:val="0"/>
          <w:numId w:val="11"/>
        </w:numPr>
        <w:ind w:left="720" w:hanging="360"/>
      </w:pPr>
      <w:r>
        <w:rPr>
          <w:rFonts w:ascii="Arial Unicode MS" w:hAnsi="Arial Unicode MS" w:eastAsia="Arial Unicode MS" w:cs="Arial Unicode MS"/>
          <w:rtl w:val="0"/>
        </w:rPr>
        <w:t xml:space="preserve">✅ </w:t>
      </w:r>
      <w:r>
        <w:rPr>
          <w:b/>
          <w:bCs/>
          <w:rtl w:val="0"/>
        </w:rPr>
        <w:t>Hoàn thành tất cả TODO</w:t>
      </w:r>
      <w:r>
        <w:rPr>
          <w:rtl w:val="0"/>
        </w:rPr>
        <w:t xml:space="preserve"> trong mỗi phiếu</w:t>
      </w:r>
    </w:p>
    <w:p w14:paraId="000004E4">
      <w:pPr>
        <w:numPr>
          <w:ilvl w:val="0"/>
          <w:numId w:val="11"/>
        </w:numPr>
        <w:ind w:left="720" w:hanging="360"/>
      </w:pPr>
      <w:r>
        <w:rPr>
          <w:rFonts w:ascii="Arial Unicode MS" w:hAnsi="Arial Unicode MS" w:eastAsia="Arial Unicode MS" w:cs="Arial Unicode MS"/>
          <w:rtl w:val="0"/>
        </w:rPr>
        <w:t xml:space="preserve">✅ </w:t>
      </w:r>
      <w:r>
        <w:rPr>
          <w:b/>
          <w:bCs/>
          <w:rtl w:val="0"/>
        </w:rPr>
        <w:t>Screenshot chạy chương trình</w:t>
      </w:r>
      <w:r>
        <w:rPr>
          <w:rtl w:val="0"/>
        </w:rPr>
        <w:t xml:space="preserve"> cho mỗi bài</w:t>
      </w:r>
    </w:p>
    <w:p w14:paraId="000004E5">
      <w:pPr>
        <w:numPr>
          <w:ilvl w:val="0"/>
          <w:numId w:val="11"/>
        </w:numPr>
        <w:ind w:left="720" w:hanging="360"/>
      </w:pPr>
      <w:r>
        <w:rPr>
          <w:rFonts w:ascii="Arial Unicode MS" w:hAnsi="Arial Unicode MS" w:eastAsia="Arial Unicode MS" w:cs="Arial Unicode MS"/>
          <w:rtl w:val="0"/>
        </w:rPr>
        <w:t xml:space="preserve">✅ </w:t>
      </w:r>
      <w:r>
        <w:rPr>
          <w:b/>
          <w:bCs/>
          <w:rtl w:val="0"/>
        </w:rPr>
        <w:t>Comment code</w:t>
      </w:r>
      <w:r>
        <w:rPr>
          <w:rtl w:val="0"/>
        </w:rPr>
        <w:t xml:space="preserve"> rõ ràng</w:t>
      </w:r>
    </w:p>
    <w:p w14:paraId="000004E6">
      <w:pPr>
        <w:numPr>
          <w:ilvl w:val="0"/>
          <w:numId w:val="11"/>
        </w:numPr>
        <w:ind w:left="720" w:hanging="360"/>
      </w:pPr>
      <w:r>
        <w:rPr>
          <w:rFonts w:ascii="Arial Unicode MS" w:hAnsi="Arial Unicode MS" w:eastAsia="Arial Unicode MS" w:cs="Arial Unicode MS"/>
          <w:rtl w:val="0"/>
        </w:rPr>
        <w:t xml:space="preserve">✅ </w:t>
      </w:r>
      <w:r>
        <w:rPr>
          <w:b/>
          <w:bCs/>
          <w:rtl w:val="0"/>
        </w:rPr>
        <w:t>Nộp file .cs</w:t>
      </w:r>
      <w:r>
        <w:rPr>
          <w:rtl w:val="0"/>
        </w:rPr>
        <w:t xml:space="preserve"> + file .md (tài liệu)</w:t>
      </w:r>
    </w:p>
    <w:p w14:paraId="000004E7">
      <w:pPr>
        <w:numPr>
          <w:ilvl w:val="0"/>
          <w:numId w:val="11"/>
        </w:numPr>
        <w:ind w:left="720" w:hanging="360"/>
      </w:pPr>
      <w:r>
        <w:rPr>
          <w:rFonts w:ascii="Arial Unicode MS" w:hAnsi="Arial Unicode MS" w:eastAsia="Arial Unicode MS" w:cs="Arial Unicode MS"/>
          <w:rtl w:val="0"/>
        </w:rPr>
        <w:t xml:space="preserve">✅ </w:t>
      </w:r>
      <w:r>
        <w:rPr>
          <w:b/>
          <w:bCs/>
          <w:rtl w:val="0"/>
        </w:rPr>
        <w:t>Dự án 06</w:t>
      </w:r>
      <w:r>
        <w:rPr>
          <w:rtl w:val="0"/>
        </w:rPr>
        <w:t xml:space="preserve"> phải </w:t>
      </w:r>
      <w:r>
        <w:rPr>
          <w:b/>
          <w:bCs/>
          <w:rtl w:val="0"/>
        </w:rPr>
        <w:t>chạy trơn tru</w:t>
      </w:r>
      <w:r>
        <w:rPr>
          <w:rtl w:val="0"/>
        </w:rPr>
        <w:t xml:space="preserve">, </w:t>
      </w:r>
      <w:r>
        <w:rPr>
          <w:b/>
          <w:bCs/>
          <w:rtl w:val="0"/>
        </w:rPr>
        <w:t>xử lý lỗi tốt</w:t>
      </w:r>
    </w:p>
    <w:p w14:paraId="000004E8">
      <w:pPr>
        <w:pStyle w:val="4"/>
      </w:pPr>
      <w:bookmarkStart w:id="28" w:name="_esta9rqjoeo2" w:colFirst="0" w:colLast="0"/>
      <w:bookmarkEnd w:id="28"/>
      <w:r>
        <w:rPr>
          <w:rtl w:val="0"/>
        </w:rPr>
        <w:t>Tiêu Chí Đánh Giá:</w:t>
      </w:r>
    </w:p>
    <w:tbl>
      <w:tblPr>
        <w:tblStyle w:val="17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680"/>
        <w:gridCol w:w="4680"/>
      </w:tblGrid>
      <w:tr w14:paraId="7E3AD4F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E9">
            <w:pPr>
              <w:jc w:val="left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Tiêu Chí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EA">
            <w:pPr>
              <w:jc w:val="left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Điểm</w:t>
            </w:r>
          </w:p>
        </w:tc>
      </w:tr>
      <w:tr w14:paraId="38EB1E5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EB">
            <w:pPr>
              <w:jc w:val="left"/>
            </w:pPr>
            <w:r>
              <w:rPr>
                <w:rtl w:val="0"/>
              </w:rPr>
              <w:t>Hoàn thành 100% TODO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EC">
            <w:pPr>
              <w:jc w:val="left"/>
            </w:pPr>
            <w:r>
              <w:rPr>
                <w:rtl w:val="0"/>
              </w:rPr>
              <w:t>40%</w:t>
            </w:r>
          </w:p>
        </w:tc>
      </w:tr>
      <w:tr w14:paraId="2EDE963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ED">
            <w:pPr>
              <w:jc w:val="left"/>
            </w:pPr>
            <w:r>
              <w:rPr>
                <w:rtl w:val="0"/>
              </w:rPr>
              <w:t>Code chạy đúng, không lỗi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EE">
            <w:pPr>
              <w:jc w:val="left"/>
            </w:pPr>
            <w:r>
              <w:rPr>
                <w:rtl w:val="0"/>
              </w:rPr>
              <w:t>30%</w:t>
            </w:r>
          </w:p>
        </w:tc>
      </w:tr>
      <w:tr w14:paraId="0626E9F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EF">
            <w:pPr>
              <w:jc w:val="left"/>
            </w:pPr>
            <w:r>
              <w:rPr>
                <w:rtl w:val="0"/>
              </w:rPr>
              <w:t>Xử lý lỗi (try-catch, validation)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F0">
            <w:pPr>
              <w:jc w:val="left"/>
            </w:pPr>
            <w:r>
              <w:rPr>
                <w:rtl w:val="0"/>
              </w:rPr>
              <w:t>15%</w:t>
            </w:r>
          </w:p>
        </w:tc>
      </w:tr>
      <w:tr w14:paraId="34C52B7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F1">
            <w:pPr>
              <w:jc w:val="left"/>
            </w:pPr>
            <w:r>
              <w:rPr>
                <w:rtl w:val="0"/>
              </w:rPr>
              <w:t>Comment, giải thích logic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F2">
            <w:pPr>
              <w:jc w:val="left"/>
            </w:pPr>
            <w:r>
              <w:rPr>
                <w:rtl w:val="0"/>
              </w:rPr>
              <w:t>10%</w:t>
            </w:r>
          </w:p>
        </w:tc>
      </w:tr>
      <w:tr w14:paraId="2A47163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F3">
            <w:pPr>
              <w:jc w:val="left"/>
            </w:pPr>
            <w:r>
              <w:rPr>
                <w:rtl w:val="0"/>
              </w:rPr>
              <w:t>Nộp đầy đủ file, cấu trúc rõ ràng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F4">
            <w:pPr>
              <w:jc w:val="left"/>
            </w:pPr>
            <w:r>
              <w:rPr>
                <w:rtl w:val="0"/>
              </w:rPr>
              <w:t>5%</w:t>
            </w:r>
          </w:p>
        </w:tc>
      </w:tr>
    </w:tbl>
    <w:p w14:paraId="000004F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F6">
      <w: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4F7"/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73E90E91-6E04-401C-B254-1ECF4CA08F6E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A1B89612-8D0B-4472-BE1E-CA3E29A07A85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1AD502C9-87FD-410A-800C-00C0D61CB526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9305CC8E-9353-4F3A-962B-0BF9BEA0E726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CCB751DE-9410-4849-829E-BA85862A5B5E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6" w:fontKey="{FEBD3F21-96CE-4784-A07D-1A3E1EA922A8}"/>
  </w:font>
  <w:font w:name="Roboto Mono">
    <w:panose1 w:val="00000009000000000000"/>
    <w:charset w:val="00"/>
    <w:family w:val="auto"/>
    <w:pitch w:val="default"/>
    <w:sig w:usb0="E00002FF" w:usb1="1000205B" w:usb2="00000020" w:usb3="00000000" w:csb0="2000019F" w:csb1="4F010000"/>
    <w:embedRegular r:id="rId7" w:fontKey="{6547A047-2FDA-4D87-9F84-0EB998315D2D}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  <w:embedRegular r:id="rId8" w:fontKey="{9BE9EE66-77E1-44AF-8F8E-3C5E3D75E0AB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-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-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CF092B84"/>
    <w:multiLevelType w:val="multilevel"/>
    <w:tmpl w:val="CF092B84"/>
    <w:lvl w:ilvl="0" w:tentative="0">
      <w:start w:val="1"/>
      <w:numFmt w:val="bullet"/>
      <w:lvlText w:val="-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5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6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7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8">
    <w:nsid w:val="2A8F537B"/>
    <w:multiLevelType w:val="multilevel"/>
    <w:tmpl w:val="2A8F537B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9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0">
    <w:nsid w:val="5A241D34"/>
    <w:multiLevelType w:val="multilevel"/>
    <w:tmpl w:val="5A241D34"/>
    <w:lvl w:ilvl="0" w:tentative="0">
      <w:start w:val="1"/>
      <w:numFmt w:val="bullet"/>
      <w:lvlText w:val="-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5"/>
  </w:num>
  <w:num w:numId="9">
    <w:abstractNumId w:val="0"/>
  </w:num>
  <w:num w:numId="10">
    <w:abstractNumId w:val="8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2377197A"/>
    <w:rsid w:val="39F66D0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</w:style>
  <w:style w:type="table" w:customStyle="1" w:styleId="14">
    <w:name w:val="_Style 11"/>
    <w:basedOn w:val="12"/>
    <w:qFormat/>
    <w:uiPriority w:val="0"/>
  </w:style>
  <w:style w:type="table" w:customStyle="1" w:styleId="15">
    <w:name w:val="_Style 12"/>
    <w:basedOn w:val="12"/>
    <w:qFormat/>
    <w:uiPriority w:val="0"/>
  </w:style>
  <w:style w:type="table" w:customStyle="1" w:styleId="16">
    <w:name w:val="_Style 13"/>
    <w:basedOn w:val="12"/>
    <w:qFormat/>
    <w:uiPriority w:val="0"/>
  </w:style>
  <w:style w:type="table" w:customStyle="1" w:styleId="17">
    <w:name w:val="_Style 14"/>
    <w:basedOn w:val="1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38</Pages>
  <TotalTime>144</TotalTime>
  <ScaleCrop>false</ScaleCrop>
  <LinksUpToDate>false</LinksUpToDate>
  <Application>WPS Office_12.9.0.21549_F1E327BC-269C-435d-A152-05C5408002CA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2025-12-13T07:37:00Z</dcterms:created>
  <dc:creator>Admin</dc:creator>
  <cp:lastModifiedBy>tran duytuan</cp:lastModifiedBy>
  <dcterms:modified xsi:type="dcterms:W3CDTF">2026-01-09T09:07:41Z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E1CFEBBE06174F91922A989CC2135E8D_12</vt:lpwstr>
  </property>
</Properties>
</file>